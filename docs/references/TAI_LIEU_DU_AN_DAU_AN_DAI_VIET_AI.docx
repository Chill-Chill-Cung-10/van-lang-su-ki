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A655C9">
      <w:pPr>
        <w:jc w:val="center"/>
      </w:pPr>
      <w:r>
        <w:rPr>
          <w:rFonts w:ascii="Times New Roman" w:hAnsi="Times New Roman"/>
          <w:b/>
          <w:sz w:val="32"/>
        </w:rPr>
        <w:t>TÀI LIỆU MÔ TẢ DỰ ÁN GAME</w:t>
      </w:r>
    </w:p>
    <w:p w14:paraId="2BF50B2F">
      <w:pPr>
        <w:jc w:val="center"/>
      </w:pPr>
      <w:r>
        <w:rPr>
          <w:rFonts w:ascii="Times New Roman" w:hAnsi="Times New Roman"/>
          <w:b/>
          <w:color w:val="993300"/>
          <w:sz w:val="48"/>
        </w:rPr>
        <w:t xml:space="preserve">DẤU ẤN ĐẠI VIỆT </w:t>
      </w:r>
    </w:p>
    <w:p w14:paraId="7206CBA3">
      <w:pPr>
        <w:jc w:val="center"/>
      </w:pPr>
      <w:r>
        <w:rPr>
          <w:rFonts w:ascii="Times New Roman" w:hAnsi="Times New Roman"/>
          <w:i/>
          <w:sz w:val="28"/>
        </w:rPr>
        <w:t>Du hành ngàn năm – Viết tiếp sử Việt</w:t>
      </w:r>
    </w:p>
    <w:p w14:paraId="6EAFE199"/>
    <w:p w14:paraId="0B614AE9">
      <w:pPr>
        <w:jc w:val="center"/>
      </w:pPr>
      <w:r>
        <w:rPr>
          <w:rFonts w:ascii="Times New Roman" w:hAnsi="Times New Roman"/>
          <w:b/>
          <w:i w:val="0"/>
          <w:sz w:val="24"/>
        </w:rPr>
        <w:t>Tài liệu yêu cầu sản phẩm dành cho đơn vị thiết kế/phát triển game</w:t>
      </w:r>
    </w:p>
    <w:p w14:paraId="03FC0E79">
      <w:pPr>
        <w:jc w:val="center"/>
      </w:pPr>
      <w:r>
        <w:rPr>
          <w:rFonts w:ascii="Times New Roman" w:hAnsi="Times New Roman"/>
          <w:b w:val="0"/>
          <w:i/>
          <w:sz w:val="24"/>
        </w:rPr>
        <w:t>Phiên bản: 1.0 – Định hướng sản phẩm dự thi Sáng tạo trẻ Quốc gia trong lĩnh vực Trí tuệ nhân tạo năm 2026</w:t>
      </w:r>
    </w:p>
    <w:p w14:paraId="6F7B6A6B"/>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9"/>
        <w:gridCol w:w="4929"/>
      </w:tblGrid>
      <w:tr w14:paraId="33B3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shd w:val="clear" w:color="auto" w:fill="D9EAF7"/>
          </w:tcPr>
          <w:p w14:paraId="0581388C">
            <w:r>
              <w:t>Tên dự án</w:t>
            </w:r>
          </w:p>
        </w:tc>
        <w:tc>
          <w:tcPr>
            <w:tcW w:w="4929" w:type="dxa"/>
          </w:tcPr>
          <w:p w14:paraId="7BFDEC07">
            <w:r>
              <w:t>Dấu Ấn Đại Việt AI</w:t>
            </w:r>
          </w:p>
        </w:tc>
      </w:tr>
      <w:tr w14:paraId="41ADC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shd w:val="clear" w:color="auto" w:fill="D9EAF7"/>
          </w:tcPr>
          <w:p w14:paraId="38E36872">
            <w:r>
              <w:t>Loại sản phẩm</w:t>
            </w:r>
          </w:p>
        </w:tc>
        <w:tc>
          <w:tcPr>
            <w:tcW w:w="4929" w:type="dxa"/>
          </w:tcPr>
          <w:p w14:paraId="3D25B07D">
            <w:r>
              <w:t>Web game giáo dục lịch sử ứng dụng AI</w:t>
            </w:r>
          </w:p>
        </w:tc>
      </w:tr>
      <w:tr w14:paraId="39176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shd w:val="clear" w:color="auto" w:fill="D9EAF7"/>
          </w:tcPr>
          <w:p w14:paraId="1B72A9E5">
            <w:r>
              <w:t>Đối tượng chính</w:t>
            </w:r>
          </w:p>
        </w:tc>
        <w:tc>
          <w:tcPr>
            <w:tcW w:w="4929" w:type="dxa"/>
          </w:tcPr>
          <w:p w14:paraId="0B0C4F6C">
            <w:r>
              <w:t>Học sinh; ưu tiên giai đoạn đầu cho học sinh THCS</w:t>
            </w:r>
          </w:p>
        </w:tc>
      </w:tr>
      <w:tr w14:paraId="26344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shd w:val="clear" w:color="auto" w:fill="D9EAF7"/>
          </w:tcPr>
          <w:p w14:paraId="4F5F4661">
            <w:r>
              <w:t>Nền tảng ưu tiên</w:t>
            </w:r>
          </w:p>
        </w:tc>
        <w:tc>
          <w:tcPr>
            <w:tcW w:w="4929" w:type="dxa"/>
          </w:tcPr>
          <w:p w14:paraId="4DE73B80">
            <w:r>
              <w:t>Website responsive trên máy tính và máy tính bảng; có thể mở rộng mobile</w:t>
            </w:r>
          </w:p>
        </w:tc>
      </w:tr>
      <w:tr w14:paraId="006C3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shd w:val="clear" w:color="auto" w:fill="D9EAF7"/>
          </w:tcPr>
          <w:p w14:paraId="144D08F2">
            <w:r>
              <w:t>Mục đích tài liệu</w:t>
            </w:r>
          </w:p>
        </w:tc>
        <w:tc>
          <w:tcPr>
            <w:tcW w:w="4929" w:type="dxa"/>
          </w:tcPr>
          <w:p w14:paraId="4E88017F">
            <w:r>
              <w:t>Giúp bên phát triển hiểu thống nhất gameplay, AI, dữ liệu, giao diện và phạm vi MVP</w:t>
            </w:r>
          </w:p>
        </w:tc>
      </w:tr>
    </w:tbl>
    <w:p w14:paraId="20693E7C">
      <w:pPr>
        <w:rPr>
          <w:rFonts w:hint="default"/>
          <w:lang w:val="en-US"/>
        </w:rPr>
      </w:pPr>
      <w:r>
        <w:br w:type="page"/>
      </w:r>
      <w:r>
        <w:rPr>
          <w:rFonts w:hint="default"/>
          <w:lang w:val="en-US"/>
        </w:rPr>
        <w:drawing>
          <wp:inline distT="0" distB="0" distL="114300" distR="114300">
            <wp:extent cx="6247130" cy="4164965"/>
            <wp:effectExtent l="0" t="0" r="1270" b="10795"/>
            <wp:docPr id="3" name="Picture 3" descr="giao diện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iao diện game"/>
                    <pic:cNvPicPr>
                      <a:picLocks noChangeAspect="1"/>
                    </pic:cNvPicPr>
                  </pic:nvPicPr>
                  <pic:blipFill>
                    <a:blip r:embed="rId7"/>
                    <a:stretch>
                      <a:fillRect/>
                    </a:stretch>
                  </pic:blipFill>
                  <pic:spPr>
                    <a:xfrm>
                      <a:off x="0" y="0"/>
                      <a:ext cx="6247130" cy="4164965"/>
                    </a:xfrm>
                    <a:prstGeom prst="rect">
                      <a:avLst/>
                    </a:prstGeom>
                  </pic:spPr>
                </pic:pic>
              </a:graphicData>
            </a:graphic>
          </wp:inline>
        </w:drawing>
      </w:r>
    </w:p>
    <w:p w14:paraId="3A3DD6E0">
      <w:pPr>
        <w:pStyle w:val="2"/>
      </w:pPr>
      <w:r>
        <w:t>1. TÓM TẮT Ý TƯỞNG VÀ MỤC TIÊU</w:t>
      </w:r>
    </w:p>
    <w:p w14:paraId="07051E05">
      <w:r>
        <w:rPr>
          <w:rFonts w:ascii="Times New Roman" w:hAnsi="Times New Roman"/>
          <w:b w:val="0"/>
          <w:i w:val="0"/>
          <w:sz w:val="24"/>
        </w:rPr>
        <w:t>Dấu Ấn Đại Việt AI là game nhập vai – phiêu lưu – chiến thuật – giáo dục lịch sử, trong đó người chơi du hành qua các giai đoạn lịch sử Việt Nam trên một bản đồ hình chữ S. Mỗi giai đoạn được thể hiện như một “tòa thành/thế giới” có nhân vật lịch sử, tài liệu, nhiệm vụ, thử thách và trận Boss. Người chơi phải học và vận dụng kiến thức lịch sử để tiến bộ, thay vì chỉ làm trắc nghiệm đơn thuần.</w:t>
      </w:r>
    </w:p>
    <w:p w14:paraId="4CE191EE">
      <w:r>
        <w:rPr>
          <w:rFonts w:ascii="Times New Roman" w:hAnsi="Times New Roman"/>
          <w:b w:val="0"/>
          <w:i w:val="0"/>
          <w:sz w:val="24"/>
        </w:rPr>
        <w:t>AI là lớp nền vận hành việc học: theo dõi quá trình chơi, nhận diện phần kiến thức mạnh/yếu, chọn hoặc tạo câu hỏi phù hợp, gợi ý tài liệu, chấm câu trả lời mở, giải thích lỗi sai, giao nhiệm vụ cá nhân hóa và xây dựng hồ sơ năng lực học tập.</w:t>
      </w:r>
    </w:p>
    <w:p w14:paraId="05072453">
      <w:pPr>
        <w:pStyle w:val="3"/>
      </w:pPr>
      <w:r>
        <w:t>1.1. Mục tiêu sản phẩm</w:t>
      </w:r>
    </w:p>
    <w:p w14:paraId="28BACB96">
      <w:pPr>
        <w:pStyle w:val="23"/>
        <w:spacing w:after="60"/>
      </w:pPr>
      <w:r>
        <w:rPr>
          <w:rFonts w:ascii="Times New Roman" w:hAnsi="Times New Roman"/>
          <w:sz w:val="24"/>
        </w:rPr>
        <w:t>Biến việc học lịch sử từ ghi nhớ thụ động thành hành trình khám phá và nhập vai.</w:t>
      </w:r>
    </w:p>
    <w:p w14:paraId="59476A82">
      <w:pPr>
        <w:pStyle w:val="23"/>
        <w:spacing w:after="60"/>
      </w:pPr>
      <w:r>
        <w:rPr>
          <w:rFonts w:ascii="Times New Roman" w:hAnsi="Times New Roman"/>
          <w:sz w:val="24"/>
        </w:rPr>
        <w:t>Khuyến khích người chơi đọc tài liệu, xem bản đồ, tìm manh mối và vận dụng kiến thức để vượt ải.</w:t>
      </w:r>
    </w:p>
    <w:p w14:paraId="0AE90C41">
      <w:pPr>
        <w:pStyle w:val="23"/>
        <w:spacing w:after="60"/>
      </w:pPr>
      <w:r>
        <w:rPr>
          <w:rFonts w:ascii="Times New Roman" w:hAnsi="Times New Roman"/>
          <w:sz w:val="24"/>
        </w:rPr>
        <w:t>Tạo động lực học bằng XP, cấp độ, huy hiệu, trang phục, bộ sưu tập, bảng xếp hạng và Boss cộng đồng.</w:t>
      </w:r>
    </w:p>
    <w:p w14:paraId="70327DEB">
      <w:pPr>
        <w:pStyle w:val="23"/>
        <w:spacing w:after="60"/>
      </w:pPr>
      <w:r>
        <w:rPr>
          <w:rFonts w:ascii="Times New Roman" w:hAnsi="Times New Roman"/>
          <w:sz w:val="24"/>
        </w:rPr>
        <w:t>Ứng dụng AI thực chất vào cá nhân hóa học tập và đánh giá năng lực.</w:t>
      </w:r>
    </w:p>
    <w:p w14:paraId="087C565B">
      <w:pPr>
        <w:pStyle w:val="23"/>
        <w:spacing w:after="60"/>
      </w:pPr>
      <w:r>
        <w:rPr>
          <w:rFonts w:ascii="Times New Roman" w:hAnsi="Times New Roman"/>
          <w:sz w:val="24"/>
        </w:rPr>
        <w:t>Cung cấp dữ liệu tiến bộ cho người học và, ở giai đoạn mở rộng, cho giáo viên/lớp học.</w:t>
      </w:r>
    </w:p>
    <w:p w14:paraId="193AF168">
      <w:pPr>
        <w:pStyle w:val="2"/>
      </w:pPr>
      <w:r>
        <w:t>2. NGUYÊN TẮC THIẾT KẾ CỐT LÕI</w:t>
      </w:r>
    </w:p>
    <w:p w14:paraId="1ABE3AC8">
      <w:pPr>
        <w:pStyle w:val="23"/>
        <w:spacing w:after="60"/>
      </w:pPr>
      <w:r>
        <w:rPr>
          <w:rFonts w:ascii="Times New Roman" w:hAnsi="Times New Roman"/>
          <w:sz w:val="24"/>
        </w:rPr>
        <w:t>Game trước, bài kiểm tra sau: mọi kiến thức phải được đặt trong bối cảnh nhiệm vụ, nhân vật, bản đồ hoặc chiến đấu.</w:t>
      </w:r>
    </w:p>
    <w:p w14:paraId="0F3D0812">
      <w:pPr>
        <w:pStyle w:val="23"/>
        <w:spacing w:after="60"/>
      </w:pPr>
      <w:r>
        <w:rPr>
          <w:rFonts w:ascii="Times New Roman" w:hAnsi="Times New Roman"/>
          <w:sz w:val="24"/>
        </w:rPr>
        <w:t>Học để mạnh hơn: tài liệu và kiến thức là tài nguyên giúp vượt ải, hồi phục và đánh Boss.</w:t>
      </w:r>
    </w:p>
    <w:p w14:paraId="66CB52F0">
      <w:pPr>
        <w:pStyle w:val="23"/>
        <w:spacing w:after="60"/>
      </w:pPr>
      <w:r>
        <w:rPr>
          <w:rFonts w:ascii="Times New Roman" w:hAnsi="Times New Roman"/>
          <w:sz w:val="24"/>
        </w:rPr>
        <w:t>Nhân vật lịch sử là người đồng hành/NPC AI/chỉ huy, không phải Boss để người chơi tiêu diệt.</w:t>
      </w:r>
    </w:p>
    <w:p w14:paraId="120747E9">
      <w:pPr>
        <w:pStyle w:val="23"/>
        <w:spacing w:after="60"/>
      </w:pPr>
      <w:r>
        <w:rPr>
          <w:rFonts w:ascii="Times New Roman" w:hAnsi="Times New Roman"/>
          <w:sz w:val="24"/>
        </w:rPr>
        <w:t>Boss là thử thách lịch sử lớn, lực lượng đối đầu hoặc trận chiến/sự kiện lịch sử.</w:t>
      </w:r>
    </w:p>
    <w:p w14:paraId="20866B4E">
      <w:pPr>
        <w:pStyle w:val="23"/>
        <w:spacing w:after="60"/>
      </w:pPr>
      <w:r>
        <w:rPr>
          <w:rFonts w:ascii="Times New Roman" w:hAnsi="Times New Roman"/>
          <w:sz w:val="24"/>
        </w:rPr>
        <w:t>Dữ kiện lịch sử phải đến từ kho tri thức đã kiểm chứng; AI không được tự do bịa thông tin.</w:t>
      </w:r>
    </w:p>
    <w:p w14:paraId="3384BE67">
      <w:pPr>
        <w:pStyle w:val="23"/>
        <w:spacing w:after="60"/>
      </w:pPr>
      <w:r>
        <w:rPr>
          <w:rFonts w:ascii="Times New Roman" w:hAnsi="Times New Roman"/>
          <w:sz w:val="24"/>
        </w:rPr>
        <w:t>Phân biệt rõ “dữ kiện lịch sử” và “giả lập AI/Nếu bạn là…”.</w:t>
      </w:r>
    </w:p>
    <w:p w14:paraId="196C259E">
      <w:pPr>
        <w:pStyle w:val="23"/>
        <w:spacing w:after="60"/>
      </w:pPr>
      <w:r>
        <w:rPr>
          <w:rFonts w:ascii="Times New Roman" w:hAnsi="Times New Roman"/>
          <w:sz w:val="24"/>
        </w:rPr>
        <w:t>Các lợi thế nhân vật khởi đầu chỉ tạo khác biệt gameplay nhẹ, không tạo bất công về khả năng học.</w:t>
      </w:r>
    </w:p>
    <w:p w14:paraId="06F3F6C5">
      <w:pPr>
        <w:pStyle w:val="2"/>
      </w:pPr>
      <w:r>
        <w:t>3. ĐỐI TƯỢNG VÀ VAI TRÒ NGƯỜI DÙNG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474AD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6" w:type="dxa"/>
            <w:shd w:val="clear" w:color="auto" w:fill="1F4E78"/>
          </w:tcPr>
          <w:p w14:paraId="0D22D9C4">
            <w:r>
              <w:rPr>
                <w:b/>
                <w:color w:val="FFFFFF"/>
              </w:rPr>
              <w:t>Vai trò</w:t>
            </w:r>
          </w:p>
        </w:tc>
        <w:tc>
          <w:tcPr>
            <w:tcW w:w="3286" w:type="dxa"/>
            <w:shd w:val="clear" w:color="auto" w:fill="1F4E78"/>
          </w:tcPr>
          <w:p w14:paraId="50405E1D">
            <w:r>
              <w:rPr>
                <w:b/>
                <w:color w:val="FFFFFF"/>
              </w:rPr>
              <w:t>Chức năng chính</w:t>
            </w:r>
          </w:p>
        </w:tc>
        <w:tc>
          <w:tcPr>
            <w:tcW w:w="3286" w:type="dxa"/>
            <w:shd w:val="clear" w:color="auto" w:fill="1F4E78"/>
          </w:tcPr>
          <w:p w14:paraId="11990B2D">
            <w:r>
              <w:rPr>
                <w:b/>
                <w:color w:val="FFFFFF"/>
              </w:rPr>
              <w:t>Giai đoạn</w:t>
            </w:r>
          </w:p>
        </w:tc>
      </w:tr>
      <w:tr w14:paraId="06E89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08DBC9E1">
            <w:r>
              <w:t>Người chơi/học sinh</w:t>
            </w:r>
          </w:p>
        </w:tc>
        <w:tc>
          <w:tcPr>
            <w:tcW w:w="3286" w:type="dxa"/>
          </w:tcPr>
          <w:p w14:paraId="392A1A16">
            <w:r>
              <w:t>Tạo nhân vật, khám phá, học tài liệu, làm nhiệm vụ, đánh Boss, tổ đội, nhận XP/huy hiệu</w:t>
            </w:r>
          </w:p>
        </w:tc>
        <w:tc>
          <w:tcPr>
            <w:tcW w:w="3286" w:type="dxa"/>
          </w:tcPr>
          <w:p w14:paraId="169C4019">
            <w:r>
              <w:t>MVP</w:t>
            </w:r>
          </w:p>
        </w:tc>
      </w:tr>
      <w:tr w14:paraId="38E0D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4610C947">
            <w:r>
              <w:t>Giáo viên</w:t>
            </w:r>
          </w:p>
        </w:tc>
        <w:tc>
          <w:tcPr>
            <w:tcW w:w="3286" w:type="dxa"/>
          </w:tcPr>
          <w:p w14:paraId="122A39FE">
            <w:r>
              <w:t>Theo dõi tiến độ lớp, điểm yếu phổ biến, giao nhiệm vụ ôn tập do AI hỗ trợ</w:t>
            </w:r>
          </w:p>
        </w:tc>
        <w:tc>
          <w:tcPr>
            <w:tcW w:w="3286" w:type="dxa"/>
          </w:tcPr>
          <w:p w14:paraId="01D3E5C6">
            <w:r>
              <w:t>Mở rộng</w:t>
            </w:r>
          </w:p>
        </w:tc>
      </w:tr>
      <w:tr w14:paraId="09F8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7864B57A">
            <w:r>
              <w:t>Quản trị viên</w:t>
            </w:r>
          </w:p>
        </w:tc>
        <w:tc>
          <w:tcPr>
            <w:tcW w:w="3286" w:type="dxa"/>
          </w:tcPr>
          <w:p w14:paraId="547F7576">
            <w:r>
              <w:t>Quản lý tài liệu, câu hỏi, nhân vật, thời kỳ, sự kiện, phần thưởng và kiểm duyệt nội dung AI</w:t>
            </w:r>
          </w:p>
        </w:tc>
        <w:tc>
          <w:tcPr>
            <w:tcW w:w="3286" w:type="dxa"/>
          </w:tcPr>
          <w:p w14:paraId="1E2D32DB">
            <w:r>
              <w:t>MVP</w:t>
            </w:r>
          </w:p>
        </w:tc>
      </w:tr>
    </w:tbl>
    <w:p w14:paraId="551F992A">
      <w:pPr>
        <w:pStyle w:val="2"/>
      </w:pPr>
      <w:r>
        <w:t>4. LUỒNG TRẢI NGHIỆM CHÍNH</w:t>
      </w:r>
    </w:p>
    <w:p w14:paraId="7BF98D44">
      <w:r>
        <w:rPr>
          <w:rFonts w:ascii="Times New Roman" w:hAnsi="Times New Roman"/>
          <w:b w:val="0"/>
          <w:i w:val="0"/>
          <w:sz w:val="24"/>
        </w:rPr>
        <w:t>Luồng chuẩn:</w:t>
      </w:r>
    </w:p>
    <w:p w14:paraId="5E11664B">
      <w:r>
        <w:rPr>
          <w:rFonts w:ascii="Times New Roman" w:hAnsi="Times New Roman"/>
          <w:b/>
          <w:i w:val="0"/>
          <w:sz w:val="24"/>
        </w:rPr>
        <w:t>Đăng ký/Đăng nhập → Chọn nhân vật → AI đánh giá ban đầu → Trang chủ → Bản đồ chữ S → Chọn tòa thành đã mở → Gặp NPC lịch sử → Nghiên cứu tài liệu → Làm nhiệm vụ → Nhận XP/vật phẩm → Thử thách/Boss → AI đánh giá → Nhận huy hiệu → Mở khóa tòa thành tiếp theo.</w:t>
      </w:r>
    </w:p>
    <w:p w14:paraId="4EB8E451">
      <w:pPr>
        <w:pStyle w:val="3"/>
      </w:pPr>
      <w:r>
        <w:t>4.1. Vòng lặp gameplay</w:t>
      </w:r>
    </w:p>
    <w:p w14:paraId="2EF28712">
      <w:pPr>
        <w:jc w:val="center"/>
      </w:pPr>
      <w:r>
        <w:rPr>
          <w:rFonts w:ascii="Times New Roman" w:hAnsi="Times New Roman"/>
          <w:b/>
          <w:i w:val="0"/>
          <w:sz w:val="24"/>
        </w:rPr>
        <w:t>KHÁM PHÁ → HỌC → LÀM NHIỆM VỤ → CHIẾN ĐẤU → NHẬN THƯỞNG → TĂNG CẤP → MỞ KHÓA → KHÁM PHÁ TIẾP</w:t>
      </w:r>
    </w:p>
    <w:p w14:paraId="18DB063F">
      <w:r>
        <w:rPr>
          <w:rFonts w:ascii="Times New Roman" w:hAnsi="Times New Roman"/>
          <w:b w:val="0"/>
          <w:i w:val="0"/>
          <w:sz w:val="24"/>
        </w:rPr>
        <w:t>Bên dưới vòng lặp này, AI liên tục thực hiện: Theo dõi → Phân tích → Cá nhân hóa → Đánh giá → Điều chỉnh.</w:t>
      </w:r>
    </w:p>
    <w:p w14:paraId="4041D50D">
      <w:pPr>
        <w:pStyle w:val="2"/>
      </w:pPr>
      <w:r>
        <w:t>5. HỆ THỐNG NHÂN VẬT NGƯỜI CHƠI</w:t>
      </w:r>
    </w:p>
    <w:p w14:paraId="0D1176EA">
      <w:r>
        <w:rPr>
          <w:rFonts w:ascii="Times New Roman" w:hAnsi="Times New Roman"/>
          <w:b w:val="0"/>
          <w:i w:val="0"/>
          <w:sz w:val="24"/>
        </w:rPr>
        <w:t>Đề xuất phiên bản đầu có 6 nhân vật gốc (3 nam, 3 nữ), ngoại hình trẻ trung, mang nét Việt Nam, phong cách 3D game thống nhất. Đây là nhân vật hư cấu, không phải nhân vật lịch sử.</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5DE6E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shd w:val="clear" w:color="auto" w:fill="D9EAF7"/>
          </w:tcPr>
          <w:p w14:paraId="12EDA35D">
            <w:r>
              <w:t>Mẫu nhân vật</w:t>
            </w:r>
          </w:p>
        </w:tc>
        <w:tc>
          <w:tcPr>
            <w:tcW w:w="3286" w:type="dxa"/>
            <w:shd w:val="clear" w:color="auto" w:fill="D9EAF7"/>
          </w:tcPr>
          <w:p w14:paraId="26E8A5C4">
            <w:r>
              <w:t>Thiên hướng</w:t>
            </w:r>
          </w:p>
        </w:tc>
        <w:tc>
          <w:tcPr>
            <w:tcW w:w="3286" w:type="dxa"/>
            <w:shd w:val="clear" w:color="auto" w:fill="D9EAF7"/>
          </w:tcPr>
          <w:p w14:paraId="1784DCA3">
            <w:r>
              <w:t>Lợi thế nhẹ gợi ý</w:t>
            </w:r>
          </w:p>
        </w:tc>
      </w:tr>
      <w:tr w14:paraId="644AD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455EC167">
            <w:r>
              <w:t>Nam – Trí giả</w:t>
            </w:r>
          </w:p>
        </w:tc>
        <w:tc>
          <w:tcPr>
            <w:tcW w:w="3286" w:type="dxa"/>
          </w:tcPr>
          <w:p w14:paraId="7B7F4487">
            <w:r>
              <w:t>Kiến thức</w:t>
            </w:r>
          </w:p>
        </w:tc>
        <w:tc>
          <w:tcPr>
            <w:tcW w:w="3286" w:type="dxa"/>
          </w:tcPr>
          <w:p w14:paraId="71829B89">
            <w:r>
              <w:t>+5% XP nhiệm vụ kiến thức</w:t>
            </w:r>
          </w:p>
        </w:tc>
      </w:tr>
      <w:tr w14:paraId="3FA49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73C5C017">
            <w:r>
              <w:t>Nữ – Học giả</w:t>
            </w:r>
          </w:p>
        </w:tc>
        <w:tc>
          <w:tcPr>
            <w:tcW w:w="3286" w:type="dxa"/>
          </w:tcPr>
          <w:p w14:paraId="19258239">
            <w:r>
              <w:t>Nghiên cứu</w:t>
            </w:r>
          </w:p>
        </w:tc>
        <w:tc>
          <w:tcPr>
            <w:tcW w:w="3286" w:type="dxa"/>
          </w:tcPr>
          <w:p w14:paraId="71E1E7F6">
            <w:r>
              <w:t>+5% XP nhiệm vụ tài liệu</w:t>
            </w:r>
          </w:p>
        </w:tc>
      </w:tr>
      <w:tr w14:paraId="3089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65ABC096">
            <w:r>
              <w:t>Nam – Chiến binh</w:t>
            </w:r>
          </w:p>
        </w:tc>
        <w:tc>
          <w:tcPr>
            <w:tcW w:w="3286" w:type="dxa"/>
          </w:tcPr>
          <w:p w14:paraId="25DC7DC3">
            <w:r>
              <w:t>Boss</w:t>
            </w:r>
          </w:p>
        </w:tc>
        <w:tc>
          <w:tcPr>
            <w:tcW w:w="3286" w:type="dxa"/>
          </w:tcPr>
          <w:p w14:paraId="764149CE">
            <w:r>
              <w:t>+5% XP thử thách Boss</w:t>
            </w:r>
          </w:p>
        </w:tc>
      </w:tr>
      <w:tr w14:paraId="03B89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86" w:type="dxa"/>
          </w:tcPr>
          <w:p w14:paraId="35508633">
            <w:r>
              <w:t>Nữ – Nữ hiệp</w:t>
            </w:r>
          </w:p>
        </w:tc>
        <w:tc>
          <w:tcPr>
            <w:tcW w:w="3286" w:type="dxa"/>
          </w:tcPr>
          <w:p w14:paraId="190E2D1A">
            <w:r>
              <w:t>Tốc độ</w:t>
            </w:r>
          </w:p>
        </w:tc>
        <w:tc>
          <w:tcPr>
            <w:tcW w:w="3286" w:type="dxa"/>
          </w:tcPr>
          <w:p w14:paraId="0F450F77">
            <w:r>
              <w:t>Thưởng nhỏ khi trả lời nhanh</w:t>
            </w:r>
          </w:p>
        </w:tc>
      </w:tr>
      <w:tr w14:paraId="4A5E8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0FD9A755">
            <w:r>
              <w:t>Nam – Nhà chiến lược</w:t>
            </w:r>
          </w:p>
        </w:tc>
        <w:tc>
          <w:tcPr>
            <w:tcW w:w="3286" w:type="dxa"/>
          </w:tcPr>
          <w:p w14:paraId="2B115D37">
            <w:r>
              <w:t>Chiến thuật</w:t>
            </w:r>
          </w:p>
        </w:tc>
        <w:tc>
          <w:tcPr>
            <w:tcW w:w="3286" w:type="dxa"/>
          </w:tcPr>
          <w:p w14:paraId="5A5DF89E">
            <w:r>
              <w:t>Thưởng nhỏ nhiệm vụ phân tích</w:t>
            </w:r>
          </w:p>
        </w:tc>
      </w:tr>
      <w:tr w14:paraId="4465F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10E53E37">
            <w:r>
              <w:t>Nữ – Sứ giả</w:t>
            </w:r>
          </w:p>
        </w:tc>
        <w:tc>
          <w:tcPr>
            <w:tcW w:w="3286" w:type="dxa"/>
          </w:tcPr>
          <w:p w14:paraId="6086ACC5">
            <w:r>
              <w:t>Đồng đội</w:t>
            </w:r>
          </w:p>
        </w:tc>
        <w:tc>
          <w:tcPr>
            <w:tcW w:w="3286" w:type="dxa"/>
          </w:tcPr>
          <w:p w14:paraId="3D31D69E">
            <w:r>
              <w:t>Thưởng nhỏ nhiệm vụ tổ đội</w:t>
            </w:r>
          </w:p>
        </w:tc>
      </w:tr>
    </w:tbl>
    <w:p w14:paraId="762BA447">
      <w:pPr>
        <w:rPr>
          <w:rFonts w:ascii="Times New Roman" w:hAnsi="Times New Roman"/>
          <w:b w:val="0"/>
          <w:i w:val="0"/>
          <w:sz w:val="24"/>
        </w:rPr>
      </w:pPr>
      <w:r>
        <w:rPr>
          <w:rFonts w:ascii="Times New Roman" w:hAnsi="Times New Roman"/>
          <w:b w:val="0"/>
          <w:i w:val="0"/>
          <w:sz w:val="24"/>
        </w:rPr>
        <w:t>Người chơi có thể mở khóa trang phục theo từng thời kỳ lịch sử. Không bán sức mạnh học tập bằng tiền trong bản dự thi.</w:t>
      </w:r>
    </w:p>
    <w:p w14:paraId="31A520AA">
      <w:pPr>
        <w:rPr>
          <w:rFonts w:hint="default" w:ascii="Times New Roman" w:hAnsi="Times New Roman"/>
          <w:b w:val="0"/>
          <w:i w:val="0"/>
          <w:sz w:val="24"/>
          <w:lang w:val="en-US"/>
        </w:rPr>
      </w:pPr>
      <w:r>
        <w:rPr>
          <w:rFonts w:hint="default" w:ascii="Times New Roman" w:hAnsi="Times New Roman"/>
          <w:b w:val="0"/>
          <w:i w:val="0"/>
          <w:sz w:val="24"/>
          <w:lang w:val="en-US"/>
        </w:rPr>
        <w:drawing>
          <wp:inline distT="0" distB="0" distL="114300" distR="114300">
            <wp:extent cx="6247130" cy="4164965"/>
            <wp:effectExtent l="0" t="0" r="1270" b="10795"/>
            <wp:docPr id="5" name="Picture 5" descr="nhân vậ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nhân vật 1"/>
                    <pic:cNvPicPr>
                      <a:picLocks noChangeAspect="1"/>
                    </pic:cNvPicPr>
                  </pic:nvPicPr>
                  <pic:blipFill>
                    <a:blip r:embed="rId8"/>
                    <a:stretch>
                      <a:fillRect/>
                    </a:stretch>
                  </pic:blipFill>
                  <pic:spPr>
                    <a:xfrm>
                      <a:off x="0" y="0"/>
                      <a:ext cx="6247130" cy="4164965"/>
                    </a:xfrm>
                    <a:prstGeom prst="rect">
                      <a:avLst/>
                    </a:prstGeom>
                  </pic:spPr>
                </pic:pic>
              </a:graphicData>
            </a:graphic>
          </wp:inline>
        </w:drawing>
      </w:r>
    </w:p>
    <w:p w14:paraId="144EF412">
      <w:pPr>
        <w:rPr>
          <w:rFonts w:hint="default" w:ascii="Times New Roman" w:hAnsi="Times New Roman"/>
          <w:b w:val="0"/>
          <w:i w:val="0"/>
          <w:sz w:val="24"/>
          <w:lang w:val="en-US"/>
        </w:rPr>
      </w:pPr>
      <w:r>
        <w:rPr>
          <w:rFonts w:hint="default" w:ascii="Times New Roman" w:hAnsi="Times New Roman"/>
          <w:b w:val="0"/>
          <w:i w:val="0"/>
          <w:sz w:val="24"/>
          <w:lang w:val="en-US"/>
        </w:rPr>
        <w:drawing>
          <wp:inline distT="0" distB="0" distL="114300" distR="114300">
            <wp:extent cx="6247130" cy="4164965"/>
            <wp:effectExtent l="0" t="0" r="1270" b="10795"/>
            <wp:docPr id="4" name="Picture 4" descr="nhân vậ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nhân vật 2"/>
                    <pic:cNvPicPr>
                      <a:picLocks noChangeAspect="1"/>
                    </pic:cNvPicPr>
                  </pic:nvPicPr>
                  <pic:blipFill>
                    <a:blip r:embed="rId9"/>
                    <a:stretch>
                      <a:fillRect/>
                    </a:stretch>
                  </pic:blipFill>
                  <pic:spPr>
                    <a:xfrm>
                      <a:off x="0" y="0"/>
                      <a:ext cx="6247130" cy="4164965"/>
                    </a:xfrm>
                    <a:prstGeom prst="rect">
                      <a:avLst/>
                    </a:prstGeom>
                  </pic:spPr>
                </pic:pic>
              </a:graphicData>
            </a:graphic>
          </wp:inline>
        </w:drawing>
      </w:r>
    </w:p>
    <w:p w14:paraId="27DAA533">
      <w:pPr>
        <w:jc w:val="center"/>
      </w:pPr>
      <w:r>
        <w:rPr>
          <w:rFonts w:ascii="Times New Roman" w:hAnsi="Times New Roman"/>
          <w:b/>
          <w:i w:val="0"/>
          <w:sz w:val="24"/>
        </w:rPr>
        <w:t>HỆ THỐNG KINH TẾ - TÀI NGUYÊN - TRANG PHỤC - CỬA HÀNG - PHẦN THƯỞNG</w:t>
      </w:r>
    </w:p>
    <w:p w14:paraId="1DAFCBDA">
      <w:pPr>
        <w:pStyle w:val="2"/>
      </w:pPr>
      <w:r>
        <w:t>1. Mục t</w:t>
      </w:r>
      <w:bookmarkStart w:id="0" w:name="_GoBack"/>
      <w:bookmarkEnd w:id="0"/>
      <w:r>
        <w:t>iêu thiết kế</w:t>
      </w:r>
    </w:p>
    <w:p w14:paraId="5D28F6D2">
      <w:r>
        <w:rPr>
          <w:rFonts w:ascii="Times New Roman" w:hAnsi="Times New Roman"/>
          <w:b w:val="0"/>
          <w:i w:val="0"/>
          <w:sz w:val="24"/>
        </w:rPr>
        <w:t>Hệ thống kinh tế trong Dấu Ấn Đại Việt phải gắn trực tiếp với hành trình khám phá và học lịch sử. Người chơi nhận tài nguyên chủ yếu bằng cách hoàn thành nhiệm vụ, khám phá bản đồ, nghiên cứu tư liệu, vượt thử thách và Công Thành. Tài nguyên được sử dụng để mở khóa trang phục, phụ kiện, vật phẩm sưu tầm và các phần thưởng thẩm mỹ.</w:t>
      </w:r>
    </w:p>
    <w:p w14:paraId="385838CC">
      <w:r>
        <w:rPr>
          <w:rFonts w:ascii="Times New Roman" w:hAnsi="Times New Roman"/>
          <w:b w:val="0"/>
          <w:i w:val="0"/>
          <w:sz w:val="24"/>
        </w:rPr>
        <w:t>Nguyên tắc quan trọng: không được biến tài nguyên thành cơ chế mua lợi thế kiến thức. Trang phục và vật phẩm hiếm chủ yếu thể hiện thành tích, cá tính và tiến trình của người chơi.</w:t>
      </w:r>
    </w:p>
    <w:p w14:paraId="2225B07F">
      <w:pPr>
        <w:pStyle w:val="2"/>
      </w:pPr>
      <w:r>
        <w:t>2. Trạng thái nhân vật khi bắt đầu game</w:t>
      </w:r>
    </w:p>
    <w:p w14:paraId="52EA2619">
      <w:r>
        <w:rPr>
          <w:rFonts w:ascii="Times New Roman" w:hAnsi="Times New Roman"/>
          <w:b w:val="0"/>
          <w:i w:val="0"/>
          <w:sz w:val="24"/>
        </w:rPr>
        <w:t>Khi tạo tài khoản, người chơi chọn một trong 6 hệ nhân vật: Trí Giả, Nữ Hiệp, Học Giả, Chiến Binh, Nhà Chiến Lược và Sứ Giả. Các nhân vật sử dụng trang phục khởi đầu mang phong cách cổ trang Việt Nam cách điệu, trung tính về thời kỳ.</w:t>
      </w:r>
    </w:p>
    <w:p w14:paraId="0D10B4ED">
      <w:r>
        <w:rPr>
          <w:rFonts w:ascii="Times New Roman" w:hAnsi="Times New Roman"/>
          <w:b w:val="0"/>
          <w:i w:val="0"/>
          <w:sz w:val="24"/>
        </w:rPr>
        <w:t>Sau khi người chơi bước vào Tòa thành Văn Lang, hệ thống bắt đầu mở các trang phục lấy cảm hứng từ văn hóa Văn Lang - Đông Sơn. Khi mở khóa các thời kỳ tiếp theo, bộ sưu tập trang phục của thời kỳ tương ứng mới xuất hiện.</w:t>
      </w:r>
    </w:p>
    <w:p w14:paraId="319D1D2B">
      <w:pPr>
        <w:pStyle w:val="2"/>
      </w:pPr>
      <w:r>
        <w:t>3. Các loại tài nguyên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5"/>
        <w:gridCol w:w="2465"/>
        <w:gridCol w:w="2465"/>
        <w:gridCol w:w="2465"/>
      </w:tblGrid>
      <w:tr w14:paraId="599B3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shd w:val="clear" w:color="auto" w:fill="1F4E78"/>
          </w:tcPr>
          <w:p w14:paraId="6F096341">
            <w:r>
              <w:rPr>
                <w:b/>
                <w:color w:val="FFFFFF"/>
              </w:rPr>
              <w:t>Tài nguyên</w:t>
            </w:r>
          </w:p>
        </w:tc>
        <w:tc>
          <w:tcPr>
            <w:tcW w:w="2465" w:type="dxa"/>
            <w:shd w:val="clear" w:color="auto" w:fill="1F4E78"/>
          </w:tcPr>
          <w:p w14:paraId="55C3F6E7">
            <w:r>
              <w:rPr>
                <w:b/>
                <w:color w:val="FFFFFF"/>
              </w:rPr>
              <w:t>Nguồn nhận</w:t>
            </w:r>
          </w:p>
        </w:tc>
        <w:tc>
          <w:tcPr>
            <w:tcW w:w="2465" w:type="dxa"/>
            <w:shd w:val="clear" w:color="auto" w:fill="1F4E78"/>
          </w:tcPr>
          <w:p w14:paraId="1D04E46F">
            <w:r>
              <w:rPr>
                <w:b/>
                <w:color w:val="FFFFFF"/>
              </w:rPr>
              <w:t>Công dụng</w:t>
            </w:r>
          </w:p>
        </w:tc>
        <w:tc>
          <w:tcPr>
            <w:tcW w:w="2465" w:type="dxa"/>
            <w:shd w:val="clear" w:color="auto" w:fill="1F4E78"/>
          </w:tcPr>
          <w:p w14:paraId="0323DBCE">
            <w:r>
              <w:rPr>
                <w:b/>
                <w:color w:val="FFFFFF"/>
              </w:rPr>
              <w:t>Quy tắc</w:t>
            </w:r>
          </w:p>
        </w:tc>
      </w:tr>
      <w:tr w14:paraId="2992C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Pr>
          <w:p w14:paraId="16BDD365">
            <w:r>
              <w:t>XP</w:t>
            </w:r>
          </w:p>
        </w:tc>
        <w:tc>
          <w:tcPr>
            <w:tcW w:w="2465" w:type="dxa"/>
          </w:tcPr>
          <w:p w14:paraId="3359AA09">
            <w:r>
              <w:t>Học tập, nhiệm vụ, câu hỏi, Boss</w:t>
            </w:r>
          </w:p>
        </w:tc>
        <w:tc>
          <w:tcPr>
            <w:tcW w:w="2465" w:type="dxa"/>
          </w:tcPr>
          <w:p w14:paraId="1F8BB271">
            <w:r>
              <w:t>Tăng cấp và danh hiệu tài khoản</w:t>
            </w:r>
          </w:p>
        </w:tc>
        <w:tc>
          <w:tcPr>
            <w:tcW w:w="2465" w:type="dxa"/>
          </w:tcPr>
          <w:p w14:paraId="3CF376FE">
            <w:r>
              <w:t>Không tiêu hao; không dùng để mua đồ.</w:t>
            </w:r>
          </w:p>
        </w:tc>
      </w:tr>
      <w:tr w14:paraId="1E4AA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Pr>
          <w:p w14:paraId="301825E4">
            <w:r>
              <w:t>Tiền Đại Việt</w:t>
            </w:r>
          </w:p>
        </w:tc>
        <w:tc>
          <w:tcPr>
            <w:tcW w:w="2465" w:type="dxa"/>
          </w:tcPr>
          <w:p w14:paraId="0F294ABB">
            <w:r>
              <w:t>Nhiệm vụ, điểm danh, khám phá, Boss</w:t>
            </w:r>
          </w:p>
        </w:tc>
        <w:tc>
          <w:tcPr>
            <w:tcW w:w="2465" w:type="dxa"/>
          </w:tcPr>
          <w:p w14:paraId="1E1948AD">
            <w:r>
              <w:t>Mua trang phục và phụ kiện phổ thông</w:t>
            </w:r>
          </w:p>
        </w:tc>
        <w:tc>
          <w:tcPr>
            <w:tcW w:w="2465" w:type="dxa"/>
          </w:tcPr>
          <w:p w14:paraId="0D84FF5D">
            <w:r>
              <w:t>Tài nguyên lưu thông chính.</w:t>
            </w:r>
          </w:p>
        </w:tc>
      </w:tr>
      <w:tr w14:paraId="4AE73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Pr>
          <w:p w14:paraId="039B8247">
            <w:r>
              <w:t>Huyền Tinh</w:t>
            </w:r>
          </w:p>
        </w:tc>
        <w:tc>
          <w:tcPr>
            <w:tcW w:w="2465" w:type="dxa"/>
          </w:tcPr>
          <w:p w14:paraId="45DA84D6">
            <w:r>
              <w:t>Nhiệm vụ khó, thành tích đặc biệt, Boss, sự kiện</w:t>
            </w:r>
          </w:p>
        </w:tc>
        <w:tc>
          <w:tcPr>
            <w:tcW w:w="2465" w:type="dxa"/>
          </w:tcPr>
          <w:p w14:paraId="60B4AD08">
            <w:r>
              <w:t>Đổi vật phẩm/trang phục/hiệu ứng hiếm</w:t>
            </w:r>
          </w:p>
        </w:tc>
        <w:tc>
          <w:tcPr>
            <w:tcW w:w="2465" w:type="dxa"/>
          </w:tcPr>
          <w:p w14:paraId="646E6667">
            <w:r>
              <w:t>Tần suất nhận thấp hơn Tiền Đại Việt.</w:t>
            </w:r>
          </w:p>
        </w:tc>
      </w:tr>
      <w:tr w14:paraId="581A8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Pr>
          <w:p w14:paraId="0DBD4602">
            <w:r>
              <w:t>Chiến Công</w:t>
            </w:r>
          </w:p>
        </w:tc>
        <w:tc>
          <w:tcPr>
            <w:tcW w:w="2465" w:type="dxa"/>
          </w:tcPr>
          <w:p w14:paraId="22BD2FE2">
            <w:r>
              <w:t>Đại thử thách, Công Thành, Boss lịch sử</w:t>
            </w:r>
          </w:p>
        </w:tc>
        <w:tc>
          <w:tcPr>
            <w:tcW w:w="2465" w:type="dxa"/>
          </w:tcPr>
          <w:p w14:paraId="034D255D">
            <w:r>
              <w:t>Đổi vật phẩm đặc trưng thời kỳ</w:t>
            </w:r>
          </w:p>
        </w:tc>
        <w:tc>
          <w:tcPr>
            <w:tcW w:w="2465" w:type="dxa"/>
          </w:tcPr>
          <w:p w14:paraId="1C58E4EC">
            <w:r>
              <w:t>Phản ánh thành tích chiến đấu - học tập.</w:t>
            </w:r>
          </w:p>
        </w:tc>
      </w:tr>
      <w:tr w14:paraId="4218A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Pr>
          <w:p w14:paraId="7CDDD1D5">
            <w:r>
              <w:t>Điểm Nhiệm Vụ</w:t>
            </w:r>
          </w:p>
        </w:tc>
        <w:tc>
          <w:tcPr>
            <w:tcW w:w="2465" w:type="dxa"/>
          </w:tcPr>
          <w:p w14:paraId="5C03DBFE">
            <w:r>
              <w:t>Nhiệm vụ ngày/tuần, chuỗi nhiệm vụ</w:t>
            </w:r>
          </w:p>
        </w:tc>
        <w:tc>
          <w:tcPr>
            <w:tcW w:w="2465" w:type="dxa"/>
          </w:tcPr>
          <w:p w14:paraId="4BBDC299">
            <w:r>
              <w:t>Đổi rương, vật phẩm, vé sự kiện</w:t>
            </w:r>
          </w:p>
        </w:tc>
        <w:tc>
          <w:tcPr>
            <w:tcW w:w="2465" w:type="dxa"/>
          </w:tcPr>
          <w:p w14:paraId="1BD76F79">
            <w:r>
              <w:t>Có thể làm mới theo chu kỳ.</w:t>
            </w:r>
          </w:p>
        </w:tc>
      </w:tr>
      <w:tr w14:paraId="205EB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Pr>
          <w:p w14:paraId="7A7702B6">
            <w:r>
              <w:t>Mảnh Sử Ký</w:t>
            </w:r>
          </w:p>
        </w:tc>
        <w:tc>
          <w:tcPr>
            <w:tcW w:w="2465" w:type="dxa"/>
          </w:tcPr>
          <w:p w14:paraId="52E1ABA0">
            <w:r>
              <w:t>Khám phá map, tài liệu, bí mật, nhiệm vụ nghiên cứu</w:t>
            </w:r>
          </w:p>
        </w:tc>
        <w:tc>
          <w:tcPr>
            <w:tcW w:w="2465" w:type="dxa"/>
          </w:tcPr>
          <w:p w14:paraId="38280C7F">
            <w:r>
              <w:t>Mở bộ sưu tập, hiện vật, câu chuyện và một số trang phục</w:t>
            </w:r>
          </w:p>
        </w:tc>
        <w:tc>
          <w:tcPr>
            <w:tcW w:w="2465" w:type="dxa"/>
          </w:tcPr>
          <w:p w14:paraId="25C18B7D">
            <w:r>
              <w:t>Khuyến khích khám phá và đọc tư liệu.</w:t>
            </w:r>
          </w:p>
        </w:tc>
      </w:tr>
    </w:tbl>
    <w:p w14:paraId="5B63D76A">
      <w:pPr>
        <w:pStyle w:val="2"/>
      </w:pPr>
      <w:r>
        <w:t>4. Nguồn phát sinh tài nguyên</w:t>
      </w:r>
    </w:p>
    <w:p w14:paraId="7C01A1AE">
      <w:pPr>
        <w:pStyle w:val="23"/>
      </w:pPr>
      <w:r>
        <w:rPr>
          <w:rFonts w:ascii="Times New Roman" w:hAnsi="Times New Roman"/>
          <w:sz w:val="24"/>
        </w:rPr>
        <w:t>Điểm danh tri thức hằng ngày.</w:t>
      </w:r>
    </w:p>
    <w:p w14:paraId="38349A91">
      <w:pPr>
        <w:pStyle w:val="23"/>
      </w:pPr>
      <w:r>
        <w:rPr>
          <w:rFonts w:ascii="Times New Roman" w:hAnsi="Times New Roman"/>
          <w:sz w:val="24"/>
        </w:rPr>
        <w:t>Nhiệm vụ cốt truyện của từng tòa thành.</w:t>
      </w:r>
    </w:p>
    <w:p w14:paraId="045E8275">
      <w:pPr>
        <w:pStyle w:val="23"/>
      </w:pPr>
      <w:r>
        <w:rPr>
          <w:rFonts w:ascii="Times New Roman" w:hAnsi="Times New Roman"/>
          <w:sz w:val="24"/>
        </w:rPr>
        <w:t>Nhiệm vụ phụ và nhiệm vụ khám phá.</w:t>
      </w:r>
    </w:p>
    <w:p w14:paraId="02E24A67">
      <w:pPr>
        <w:pStyle w:val="23"/>
      </w:pPr>
      <w:r>
        <w:rPr>
          <w:rFonts w:ascii="Times New Roman" w:hAnsi="Times New Roman"/>
          <w:sz w:val="24"/>
        </w:rPr>
        <w:t>Nhiệm vụ nghiên cứu tài liệu lịch sử.</w:t>
      </w:r>
    </w:p>
    <w:p w14:paraId="2E0D43D4">
      <w:pPr>
        <w:pStyle w:val="23"/>
      </w:pPr>
      <w:r>
        <w:rPr>
          <w:rFonts w:ascii="Times New Roman" w:hAnsi="Times New Roman"/>
          <w:sz w:val="24"/>
        </w:rPr>
        <w:t>Câu hỏi và thử thách cá nhân hóa.</w:t>
      </w:r>
    </w:p>
    <w:p w14:paraId="76E27F56">
      <w:pPr>
        <w:pStyle w:val="23"/>
      </w:pPr>
      <w:r>
        <w:rPr>
          <w:rFonts w:ascii="Times New Roman" w:hAnsi="Times New Roman"/>
          <w:sz w:val="24"/>
        </w:rPr>
        <w:t>Boss cá nhân, Boss tổ đội và Đại thử thách Công Thành.</w:t>
      </w:r>
    </w:p>
    <w:p w14:paraId="15F2B9F3">
      <w:pPr>
        <w:pStyle w:val="23"/>
      </w:pPr>
      <w:r>
        <w:rPr>
          <w:rFonts w:ascii="Times New Roman" w:hAnsi="Times New Roman"/>
          <w:sz w:val="24"/>
        </w:rPr>
        <w:t>Thành tích đặc biệt: chuỗi trả lời đúng, hoàn thành 100% bản đồ, đạt mức Thông thạo cao.</w:t>
      </w:r>
    </w:p>
    <w:p w14:paraId="0943D1FD">
      <w:pPr>
        <w:pStyle w:val="23"/>
      </w:pPr>
      <w:r>
        <w:rPr>
          <w:rFonts w:ascii="Times New Roman" w:hAnsi="Times New Roman"/>
          <w:sz w:val="24"/>
        </w:rPr>
        <w:t>Vật phẩm ẩn và điểm khám phá trên bản đồ.</w:t>
      </w:r>
    </w:p>
    <w:p w14:paraId="405192D1">
      <w:pPr>
        <w:pStyle w:val="23"/>
      </w:pPr>
      <w:r>
        <w:rPr>
          <w:rFonts w:ascii="Times New Roman" w:hAnsi="Times New Roman"/>
          <w:sz w:val="24"/>
        </w:rPr>
        <w:t>Sự kiện theo tuần/tháng hoặc sự kiện lịch sử đặc biệt.</w:t>
      </w:r>
    </w:p>
    <w:p w14:paraId="1763AB74">
      <w:pPr>
        <w:pStyle w:val="2"/>
      </w:pPr>
      <w:r>
        <w:t>5. Ví dụ phần thưởng nhiệm vụ</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72E12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shd w:val="clear" w:color="auto" w:fill="D9EAF7"/>
          </w:tcPr>
          <w:p w14:paraId="274C3670">
            <w:r>
              <w:t>Loại nhiệm vụ</w:t>
            </w:r>
          </w:p>
        </w:tc>
        <w:tc>
          <w:tcPr>
            <w:tcW w:w="3286" w:type="dxa"/>
            <w:shd w:val="clear" w:color="auto" w:fill="D9EAF7"/>
          </w:tcPr>
          <w:p w14:paraId="4035DBC4">
            <w:r>
              <w:t>Ví dụ</w:t>
            </w:r>
          </w:p>
        </w:tc>
        <w:tc>
          <w:tcPr>
            <w:tcW w:w="3286" w:type="dxa"/>
            <w:shd w:val="clear" w:color="auto" w:fill="D9EAF7"/>
          </w:tcPr>
          <w:p w14:paraId="2221E577">
            <w:r>
              <w:t>Phần thưởng gợi ý</w:t>
            </w:r>
          </w:p>
        </w:tc>
      </w:tr>
      <w:tr w14:paraId="6BC2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5921AEE5">
            <w:r>
              <w:t>Nhiệm vụ thường</w:t>
            </w:r>
          </w:p>
        </w:tc>
        <w:tc>
          <w:tcPr>
            <w:tcW w:w="3286" w:type="dxa"/>
          </w:tcPr>
          <w:p w14:paraId="4803E98A">
            <w:r>
              <w:t>Tìm hiểu đời sống cư dân Văn Lang</w:t>
            </w:r>
          </w:p>
        </w:tc>
        <w:tc>
          <w:tcPr>
            <w:tcW w:w="3286" w:type="dxa"/>
          </w:tcPr>
          <w:p w14:paraId="65451DC3">
            <w:r>
              <w:t>100 XP + 50 Tiền Đại Việt</w:t>
            </w:r>
          </w:p>
        </w:tc>
      </w:tr>
      <w:tr w14:paraId="6FDE6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714AFF9C">
            <w:r>
              <w:t>Nhiệm vụ nghiên cứu</w:t>
            </w:r>
          </w:p>
        </w:tc>
        <w:tc>
          <w:tcPr>
            <w:tcW w:w="3286" w:type="dxa"/>
          </w:tcPr>
          <w:p w14:paraId="1F26D7E9">
            <w:r>
              <w:t>Khám phá dấu tích Đông Sơn</w:t>
            </w:r>
          </w:p>
        </w:tc>
        <w:tc>
          <w:tcPr>
            <w:tcW w:w="3286" w:type="dxa"/>
          </w:tcPr>
          <w:p w14:paraId="0088412B">
            <w:r>
              <w:t>150 XP + 80 Tiền Đại Việt + 1 Mảnh Sử Ký</w:t>
            </w:r>
          </w:p>
        </w:tc>
      </w:tr>
      <w:tr w14:paraId="618D7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3165B391">
            <w:r>
              <w:t>Nhiệm vụ khó</w:t>
            </w:r>
          </w:p>
        </w:tc>
        <w:tc>
          <w:tcPr>
            <w:tcW w:w="3286" w:type="dxa"/>
          </w:tcPr>
          <w:p w14:paraId="1839A47E">
            <w:r>
              <w:t>Phân tích một tình huống lịch sử</w:t>
            </w:r>
          </w:p>
        </w:tc>
        <w:tc>
          <w:tcPr>
            <w:tcW w:w="3286" w:type="dxa"/>
          </w:tcPr>
          <w:p w14:paraId="4C1A97BC">
            <w:r>
              <w:t>250 XP + 120 Tiền Đại Việt + 1-2 Huyền Tinh</w:t>
            </w:r>
          </w:p>
        </w:tc>
      </w:tr>
      <w:tr w14:paraId="5044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0A606FCB">
            <w:r>
              <w:t>Boss</w:t>
            </w:r>
          </w:p>
        </w:tc>
        <w:tc>
          <w:tcPr>
            <w:tcW w:w="3286" w:type="dxa"/>
          </w:tcPr>
          <w:p w14:paraId="4AF601E9">
            <w:r>
              <w:t>Vượt thử thách lịch sử</w:t>
            </w:r>
          </w:p>
        </w:tc>
        <w:tc>
          <w:tcPr>
            <w:tcW w:w="3286" w:type="dxa"/>
          </w:tcPr>
          <w:p w14:paraId="141653F2">
            <w:r>
              <w:t>XP + Tiền Đại Việt + Chiến Công + xác suất vật phẩm hiếm</w:t>
            </w:r>
          </w:p>
        </w:tc>
      </w:tr>
      <w:tr w14:paraId="11AEC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4FA5BFFD">
            <w:r>
              <w:t>Công Thành</w:t>
            </w:r>
          </w:p>
        </w:tc>
        <w:tc>
          <w:tcPr>
            <w:tcW w:w="3286" w:type="dxa"/>
          </w:tcPr>
          <w:p w14:paraId="5389D623">
            <w:r>
              <w:t>Vượt Đại thử thách cuối thời kỳ</w:t>
            </w:r>
          </w:p>
        </w:tc>
        <w:tc>
          <w:tcPr>
            <w:tcW w:w="3286" w:type="dxa"/>
          </w:tcPr>
          <w:p w14:paraId="6EE2D828">
            <w:r>
              <w:t>Huy hiệu + Chiến Công + mở khóa thời kỳ và bộ sưu tập mới</w:t>
            </w:r>
          </w:p>
        </w:tc>
      </w:tr>
    </w:tbl>
    <w:p w14:paraId="5A72A4FD">
      <w:r>
        <w:rPr>
          <w:rFonts w:ascii="Times New Roman" w:hAnsi="Times New Roman"/>
          <w:b w:val="0"/>
          <w:i w:val="0"/>
          <w:sz w:val="24"/>
        </w:rPr>
        <w:t>Các con số trên chỉ là thông số khởi tạo để đơn vị phát triển dựng hệ thống; cần cân bằng lại sau quá trình chơi thử.</w:t>
      </w:r>
    </w:p>
    <w:p w14:paraId="6ADB0006">
      <w:pPr>
        <w:pStyle w:val="2"/>
      </w:pPr>
      <w:r>
        <w:t>6. Hệ thống trang phục theo thời kỳ</w:t>
      </w:r>
    </w:p>
    <w:p w14:paraId="510A46D4">
      <w:r>
        <w:rPr>
          <w:rFonts w:ascii="Times New Roman" w:hAnsi="Times New Roman"/>
          <w:b w:val="0"/>
          <w:i w:val="0"/>
          <w:sz w:val="24"/>
        </w:rPr>
        <w:t>Trang phục là một hệ thống tiến trình dài hạn. Khuôn mặt, tóc, vóc dáng và nhận diện của avatar được giữ ổn định; trang phục thay đổi theo thời kỳ lịch sử mà người chơi đã mở khóa.</w:t>
      </w:r>
    </w:p>
    <w:p w14:paraId="237DC7AD">
      <w:pPr>
        <w:pStyle w:val="23"/>
      </w:pPr>
      <w:r>
        <w:rPr>
          <w:rFonts w:ascii="Times New Roman" w:hAnsi="Times New Roman"/>
          <w:sz w:val="24"/>
        </w:rPr>
        <w:t>Trang phục khởi đầu: cổ trang Việt Nam cách điệu, dùng tại màn hình chọn nhân vật.</w:t>
      </w:r>
    </w:p>
    <w:p w14:paraId="3FDD385A">
      <w:pPr>
        <w:pStyle w:val="23"/>
      </w:pPr>
      <w:r>
        <w:rPr>
          <w:rFonts w:ascii="Times New Roman" w:hAnsi="Times New Roman"/>
          <w:sz w:val="24"/>
        </w:rPr>
        <w:t>Văn Lang - Đông Sơn: trang phục lấy cảm hứng từ tư liệu khảo cổ và hoa văn Đông Sơn.</w:t>
      </w:r>
    </w:p>
    <w:p w14:paraId="078614CF">
      <w:pPr>
        <w:pStyle w:val="23"/>
      </w:pPr>
      <w:r>
        <w:rPr>
          <w:rFonts w:ascii="Times New Roman" w:hAnsi="Times New Roman"/>
          <w:sz w:val="24"/>
        </w:rPr>
        <w:t>Ngô/Đinh - Tiền Lê: mở bộ trang phục tương ứng thế kỷ X.</w:t>
      </w:r>
    </w:p>
    <w:p w14:paraId="16EF826F">
      <w:pPr>
        <w:pStyle w:val="23"/>
      </w:pPr>
      <w:r>
        <w:rPr>
          <w:rFonts w:ascii="Times New Roman" w:hAnsi="Times New Roman"/>
          <w:sz w:val="24"/>
        </w:rPr>
        <w:t>Nhà Lý: mở trang phục và phụ kiện thời Lý cách điệu.</w:t>
      </w:r>
    </w:p>
    <w:p w14:paraId="7653AEF0">
      <w:pPr>
        <w:pStyle w:val="23"/>
      </w:pPr>
      <w:r>
        <w:rPr>
          <w:rFonts w:ascii="Times New Roman" w:hAnsi="Times New Roman"/>
          <w:sz w:val="24"/>
        </w:rPr>
        <w:t>Nhà Trần: mở trang phục/giáp mang nhận diện Đông A.</w:t>
      </w:r>
    </w:p>
    <w:p w14:paraId="53320001">
      <w:pPr>
        <w:pStyle w:val="23"/>
      </w:pPr>
      <w:r>
        <w:rPr>
          <w:rFonts w:ascii="Times New Roman" w:hAnsi="Times New Roman"/>
          <w:sz w:val="24"/>
        </w:rPr>
        <w:t>Lam Sơn - Lê sơ: mở trang phục thời Lê và các phần thưởng Bình Ngô.</w:t>
      </w:r>
    </w:p>
    <w:p w14:paraId="329F51AB">
      <w:pPr>
        <w:pStyle w:val="23"/>
      </w:pPr>
      <w:r>
        <w:rPr>
          <w:rFonts w:ascii="Times New Roman" w:hAnsi="Times New Roman"/>
          <w:sz w:val="24"/>
        </w:rPr>
        <w:t>Tây Sơn: mở trang phục Tây Sơn và phần thưởng chiến công.</w:t>
      </w:r>
    </w:p>
    <w:p w14:paraId="68199450">
      <w:pPr>
        <w:pStyle w:val="23"/>
      </w:pPr>
      <w:r>
        <w:rPr>
          <w:rFonts w:ascii="Times New Roman" w:hAnsi="Times New Roman"/>
          <w:sz w:val="24"/>
        </w:rPr>
        <w:t>Các thời kỳ còn lại tiếp tục theo cùng nguyên tắc.</w:t>
      </w:r>
    </w:p>
    <w:p w14:paraId="484368DB">
      <w:r>
        <w:rPr>
          <w:rFonts w:ascii="Times New Roman" w:hAnsi="Times New Roman"/>
          <w:b w:val="0"/>
          <w:i w:val="0"/>
          <w:sz w:val="24"/>
        </w:rPr>
        <w:t>Các thiết kế lịch sử cần ghi rõ là “lấy cảm hứng từ tư liệu lịch sử/khảo cổ và được cách điệu phục vụ game”, tránh tuyên bố phục dựng tuyệt đối khi tư liệu chưa đủ.</w:t>
      </w:r>
    </w:p>
    <w:p w14:paraId="1192B676">
      <w:pPr>
        <w:pStyle w:val="2"/>
      </w:pPr>
      <w:r>
        <w:t>7. Phân hạng trang phục và vật phẩm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5"/>
        <w:gridCol w:w="2465"/>
        <w:gridCol w:w="2465"/>
        <w:gridCol w:w="2465"/>
      </w:tblGrid>
      <w:tr w14:paraId="4A4CB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shd w:val="clear" w:color="auto" w:fill="1F4E78"/>
          </w:tcPr>
          <w:p w14:paraId="6670A314">
            <w:r>
              <w:rPr>
                <w:b/>
                <w:color w:val="FFFFFF"/>
              </w:rPr>
              <w:t>Bậc</w:t>
            </w:r>
          </w:p>
        </w:tc>
        <w:tc>
          <w:tcPr>
            <w:tcW w:w="2465" w:type="dxa"/>
            <w:shd w:val="clear" w:color="auto" w:fill="1F4E78"/>
          </w:tcPr>
          <w:p w14:paraId="61A6379D">
            <w:r>
              <w:rPr>
                <w:b/>
                <w:color w:val="FFFFFF"/>
              </w:rPr>
              <w:t>Cách sở hữu</w:t>
            </w:r>
          </w:p>
        </w:tc>
        <w:tc>
          <w:tcPr>
            <w:tcW w:w="2465" w:type="dxa"/>
            <w:shd w:val="clear" w:color="auto" w:fill="1F4E78"/>
          </w:tcPr>
          <w:p w14:paraId="1493FEDE">
            <w:r>
              <w:rPr>
                <w:b/>
                <w:color w:val="FFFFFF"/>
              </w:rPr>
              <w:t>Ví dụ Văn Lang</w:t>
            </w:r>
          </w:p>
        </w:tc>
        <w:tc>
          <w:tcPr>
            <w:tcW w:w="2465" w:type="dxa"/>
            <w:shd w:val="clear" w:color="auto" w:fill="1F4E78"/>
          </w:tcPr>
          <w:p w14:paraId="77E05FFF">
            <w:r>
              <w:rPr>
                <w:b/>
                <w:color w:val="FFFFFF"/>
              </w:rPr>
              <w:t>Ý nghĩa</w:t>
            </w:r>
          </w:p>
        </w:tc>
      </w:tr>
      <w:tr w14:paraId="461A4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Pr>
          <w:p w14:paraId="4775890F">
            <w:r>
              <w:t>Phổ thông</w:t>
            </w:r>
          </w:p>
        </w:tc>
        <w:tc>
          <w:tcPr>
            <w:tcW w:w="2465" w:type="dxa"/>
          </w:tcPr>
          <w:p w14:paraId="5A67E6C1">
            <w:r>
              <w:t>Tiền Đại Việt</w:t>
            </w:r>
          </w:p>
        </w:tc>
        <w:tc>
          <w:tcPr>
            <w:tcW w:w="2465" w:type="dxa"/>
          </w:tcPr>
          <w:p w14:paraId="4DB55621">
            <w:r>
              <w:t>Trang phục cư dân Văn Lang</w:t>
            </w:r>
          </w:p>
        </w:tc>
        <w:tc>
          <w:tcPr>
            <w:tcW w:w="2465" w:type="dxa"/>
          </w:tcPr>
          <w:p w14:paraId="537A56EE">
            <w:r>
              <w:t>Dễ tiếp cận.</w:t>
            </w:r>
          </w:p>
        </w:tc>
      </w:tr>
      <w:tr w14:paraId="418B4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Pr>
          <w:p w14:paraId="0DF6DBF4">
            <w:r>
              <w:t>Hiếm</w:t>
            </w:r>
          </w:p>
        </w:tc>
        <w:tc>
          <w:tcPr>
            <w:tcW w:w="2465" w:type="dxa"/>
          </w:tcPr>
          <w:p w14:paraId="6931CEF1">
            <w:r>
              <w:t>Tiền + Mảnh Sử Ký</w:t>
            </w:r>
          </w:p>
        </w:tc>
        <w:tc>
          <w:tcPr>
            <w:tcW w:w="2465" w:type="dxa"/>
          </w:tcPr>
          <w:p w14:paraId="18D228F7">
            <w:r>
              <w:t>Trang phục thợ đúc đồng</w:t>
            </w:r>
          </w:p>
        </w:tc>
        <w:tc>
          <w:tcPr>
            <w:tcW w:w="2465" w:type="dxa"/>
          </w:tcPr>
          <w:p w14:paraId="0E9A71A2">
            <w:r>
              <w:t>Khuyến khích khám phá.</w:t>
            </w:r>
          </w:p>
        </w:tc>
      </w:tr>
      <w:tr w14:paraId="35A40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Pr>
          <w:p w14:paraId="0C8B025C">
            <w:r>
              <w:t>Sử thi</w:t>
            </w:r>
          </w:p>
        </w:tc>
        <w:tc>
          <w:tcPr>
            <w:tcW w:w="2465" w:type="dxa"/>
          </w:tcPr>
          <w:p w14:paraId="713223D6">
            <w:r>
              <w:t>Chiến Công + Huyền Tinh</w:t>
            </w:r>
          </w:p>
        </w:tc>
        <w:tc>
          <w:tcPr>
            <w:tcW w:w="2465" w:type="dxa"/>
          </w:tcPr>
          <w:p w14:paraId="7811A82D">
            <w:r>
              <w:t>Trang phục chiến binh Văn Lang</w:t>
            </w:r>
          </w:p>
        </w:tc>
        <w:tc>
          <w:tcPr>
            <w:tcW w:w="2465" w:type="dxa"/>
          </w:tcPr>
          <w:p w14:paraId="29119E9B">
            <w:r>
              <w:t>Gắn với thử thách khó.</w:t>
            </w:r>
          </w:p>
        </w:tc>
      </w:tr>
      <w:tr w14:paraId="3B6AD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Pr>
          <w:p w14:paraId="291DC8F5">
            <w:r>
              <w:t>Huyền thoại</w:t>
            </w:r>
          </w:p>
        </w:tc>
        <w:tc>
          <w:tcPr>
            <w:tcW w:w="2465" w:type="dxa"/>
          </w:tcPr>
          <w:p w14:paraId="7E7B65D3">
            <w:r>
              <w:t>Thành tích đặc biệt/hoàn thành thời kỳ</w:t>
            </w:r>
          </w:p>
        </w:tc>
        <w:tc>
          <w:tcPr>
            <w:tcW w:w="2465" w:type="dxa"/>
          </w:tcPr>
          <w:p w14:paraId="7311C401">
            <w:r>
              <w:t>Bộ Con Cháu Lạc Hồng</w:t>
            </w:r>
          </w:p>
        </w:tc>
        <w:tc>
          <w:tcPr>
            <w:tcW w:w="2465" w:type="dxa"/>
          </w:tcPr>
          <w:p w14:paraId="6E59BD03">
            <w:r>
              <w:t>Biểu tượng thành tích; không mua trực tiếp.</w:t>
            </w:r>
          </w:p>
        </w:tc>
      </w:tr>
    </w:tbl>
    <w:p w14:paraId="4E1A3015">
      <w:pPr>
        <w:pStyle w:val="2"/>
      </w:pPr>
      <w:r>
        <w:t>8. Cửa hàng theo từng tòa thành</w:t>
      </w:r>
    </w:p>
    <w:p w14:paraId="4AC2E726">
      <w:r>
        <w:rPr>
          <w:rFonts w:ascii="Times New Roman" w:hAnsi="Times New Roman"/>
          <w:b w:val="0"/>
          <w:i w:val="0"/>
          <w:sz w:val="24"/>
        </w:rPr>
        <w:t>Mỗi tòa thành có một khu cửa hàng/bộ sưu tập riêng. Cửa hàng chỉ mở khi người chơi đã mở khóa tòa thành tương ứng.</w:t>
      </w:r>
    </w:p>
    <w:p w14:paraId="75F8BA0E">
      <w:pPr>
        <w:pStyle w:val="23"/>
      </w:pPr>
      <w:r>
        <w:rPr>
          <w:rFonts w:ascii="Times New Roman" w:hAnsi="Times New Roman"/>
          <w:sz w:val="24"/>
        </w:rPr>
        <w:t>Văn Lang: trang phục Đông Sơn, vòng tay đồng, phụ kiện trống đồng, vật phẩm trang trí.</w:t>
      </w:r>
    </w:p>
    <w:p w14:paraId="4578522E">
      <w:pPr>
        <w:pStyle w:val="23"/>
      </w:pPr>
      <w:r>
        <w:rPr>
          <w:rFonts w:ascii="Times New Roman" w:hAnsi="Times New Roman"/>
          <w:sz w:val="24"/>
        </w:rPr>
        <w:t>Bạch Đằng: trang phục thế kỷ X, cờ, phụ kiện và vật phẩm liên quan chương Bạch Đằng.</w:t>
      </w:r>
    </w:p>
    <w:p w14:paraId="4D578E4A">
      <w:pPr>
        <w:pStyle w:val="23"/>
      </w:pPr>
      <w:r>
        <w:rPr>
          <w:rFonts w:ascii="Times New Roman" w:hAnsi="Times New Roman"/>
          <w:sz w:val="24"/>
        </w:rPr>
        <w:t>Thăng Long: bộ sưu tập thời Lý.</w:t>
      </w:r>
    </w:p>
    <w:p w14:paraId="327B821A">
      <w:pPr>
        <w:pStyle w:val="23"/>
      </w:pPr>
      <w:r>
        <w:rPr>
          <w:rFonts w:ascii="Times New Roman" w:hAnsi="Times New Roman"/>
          <w:sz w:val="24"/>
        </w:rPr>
        <w:t>Đông A: bộ sưu tập thời Trần.</w:t>
      </w:r>
    </w:p>
    <w:p w14:paraId="1D4D0005">
      <w:pPr>
        <w:pStyle w:val="23"/>
      </w:pPr>
      <w:r>
        <w:rPr>
          <w:rFonts w:ascii="Times New Roman" w:hAnsi="Times New Roman"/>
          <w:sz w:val="24"/>
        </w:rPr>
        <w:t>Đông Kinh: bộ sưu tập thời Lê sơ.</w:t>
      </w:r>
    </w:p>
    <w:p w14:paraId="50097903">
      <w:pPr>
        <w:pStyle w:val="23"/>
      </w:pPr>
      <w:r>
        <w:rPr>
          <w:rFonts w:ascii="Times New Roman" w:hAnsi="Times New Roman"/>
          <w:sz w:val="24"/>
        </w:rPr>
        <w:t>Tây Sơn: bộ sưu tập thời Tây Sơn.</w:t>
      </w:r>
    </w:p>
    <w:p w14:paraId="4A64572B">
      <w:r>
        <w:rPr>
          <w:rFonts w:ascii="Times New Roman" w:hAnsi="Times New Roman"/>
          <w:b w:val="0"/>
          <w:i w:val="0"/>
          <w:sz w:val="24"/>
        </w:rPr>
        <w:t>Khi tòa thành chưa mở, cửa hàng tương ứng hiển thị trạng thái khóa hoặc được che bằng sương/mờ để tạo sự tò mò, nhưng không cho mua trước.</w:t>
      </w:r>
    </w:p>
    <w:p w14:paraId="21B01423">
      <w:pPr>
        <w:pStyle w:val="2"/>
      </w:pPr>
      <w:r>
        <w:t>9. Vật phẩm rơi và khám phá trên bản đồ</w:t>
      </w:r>
    </w:p>
    <w:p w14:paraId="71C443EA">
      <w:r>
        <w:rPr>
          <w:rFonts w:ascii="Times New Roman" w:hAnsi="Times New Roman"/>
          <w:b w:val="0"/>
          <w:i w:val="0"/>
          <w:sz w:val="24"/>
        </w:rPr>
        <w:t>Một phần tài nguyên được bố trí trực tiếp trong bản đồ con để khuyến khích người chơi khám phá thay vì chỉ chạy theo tuyến nhiệm vụ chính.</w:t>
      </w:r>
    </w:p>
    <w:p w14:paraId="6B1D3A9D">
      <w:pPr>
        <w:pStyle w:val="23"/>
      </w:pPr>
      <w:r>
        <w:rPr>
          <w:rFonts w:ascii="Times New Roman" w:hAnsi="Times New Roman"/>
          <w:sz w:val="24"/>
        </w:rPr>
        <w:t>Điểm sáng bí mật có thể chứa Tiền Đại Việt, Mảnh Sử Ký hoặc vật phẩm sưu tầm.</w:t>
      </w:r>
    </w:p>
    <w:p w14:paraId="5E85AF02">
      <w:pPr>
        <w:pStyle w:val="23"/>
      </w:pPr>
      <w:r>
        <w:rPr>
          <w:rFonts w:ascii="Times New Roman" w:hAnsi="Times New Roman"/>
          <w:sz w:val="24"/>
        </w:rPr>
        <w:t>Một số Huyền Tinh chỉ xuất hiện sau khi hoàn thành điều kiện khó hoặc giải câu đố.</w:t>
      </w:r>
    </w:p>
    <w:p w14:paraId="2193A113">
      <w:pPr>
        <w:pStyle w:val="23"/>
      </w:pPr>
      <w:r>
        <w:rPr>
          <w:rFonts w:ascii="Times New Roman" w:hAnsi="Times New Roman"/>
          <w:sz w:val="24"/>
        </w:rPr>
        <w:t>NPC có thể giao nhiệm vụ ẩn khi người chơi chủ động tương tác.</w:t>
      </w:r>
    </w:p>
    <w:p w14:paraId="69EBD8C0">
      <w:pPr>
        <w:pStyle w:val="23"/>
      </w:pPr>
      <w:r>
        <w:rPr>
          <w:rFonts w:ascii="Times New Roman" w:hAnsi="Times New Roman"/>
          <w:sz w:val="24"/>
        </w:rPr>
        <w:t>Rương khám phá chỉ mở sau khi hoàn thành kiến thức/tài liệu liên quan.</w:t>
      </w:r>
    </w:p>
    <w:p w14:paraId="6EDB1AF7">
      <w:pPr>
        <w:pStyle w:val="23"/>
      </w:pPr>
      <w:r>
        <w:rPr>
          <w:rFonts w:ascii="Times New Roman" w:hAnsi="Times New Roman"/>
          <w:sz w:val="24"/>
        </w:rPr>
        <w:t>Vật phẩm lịch sử sưu tầm phải đi kèm thông tin giáo dục ngắn và nguồn nội bộ đã kiểm duyệt.</w:t>
      </w:r>
    </w:p>
    <w:p w14:paraId="60D0F874">
      <w:pPr>
        <w:pStyle w:val="2"/>
      </w:pPr>
      <w:r>
        <w:t>10. Quy tắc chống Pay-to-Win</w:t>
      </w:r>
    </w:p>
    <w:p w14:paraId="2EC63B2B">
      <w:r>
        <w:rPr>
          <w:rFonts w:ascii="Times New Roman" w:hAnsi="Times New Roman"/>
          <w:b w:val="0"/>
          <w:i w:val="0"/>
          <w:sz w:val="24"/>
        </w:rPr>
        <w:t>Dấu Ấn Đại Việt là game giáo dục. Hệ thống kinh tế phải tránh việc người chơi dùng tiền hoặc tài nguyên để mua trực tiếp kết quả học tập.</w:t>
      </w:r>
    </w:p>
    <w:p w14:paraId="7BCC2326">
      <w:pPr>
        <w:pStyle w:val="23"/>
      </w:pPr>
      <w:r>
        <w:rPr>
          <w:rFonts w:ascii="Times New Roman" w:hAnsi="Times New Roman"/>
          <w:sz w:val="24"/>
        </w:rPr>
        <w:t>Trang phục không tăng tỷ lệ trả lời đúng.</w:t>
      </w:r>
    </w:p>
    <w:p w14:paraId="3D1CD3D9">
      <w:pPr>
        <w:pStyle w:val="23"/>
      </w:pPr>
      <w:r>
        <w:rPr>
          <w:rFonts w:ascii="Times New Roman" w:hAnsi="Times New Roman"/>
          <w:sz w:val="24"/>
        </w:rPr>
        <w:t>Không bán đáp án.</w:t>
      </w:r>
    </w:p>
    <w:p w14:paraId="14B9256D">
      <w:pPr>
        <w:pStyle w:val="23"/>
      </w:pPr>
      <w:r>
        <w:rPr>
          <w:rFonts w:ascii="Times New Roman" w:hAnsi="Times New Roman"/>
          <w:sz w:val="24"/>
        </w:rPr>
        <w:t>Không cho vật phẩm trả phí bỏ qua điều kiện Thông thạo lịch sử.</w:t>
      </w:r>
    </w:p>
    <w:p w14:paraId="01140F22">
      <w:pPr>
        <w:pStyle w:val="23"/>
      </w:pPr>
      <w:r>
        <w:rPr>
          <w:rFonts w:ascii="Times New Roman" w:hAnsi="Times New Roman"/>
          <w:sz w:val="24"/>
        </w:rPr>
        <w:t>Không cho mua quyền mở khóa tòa thành khi chưa vượt Đại thử thách.</w:t>
      </w:r>
    </w:p>
    <w:p w14:paraId="10AC0203">
      <w:pPr>
        <w:pStyle w:val="23"/>
      </w:pPr>
      <w:r>
        <w:rPr>
          <w:rFonts w:ascii="Times New Roman" w:hAnsi="Times New Roman"/>
          <w:sz w:val="24"/>
        </w:rPr>
        <w:t>Không cho trang phục hiếm tạo lợi thế quá lớn trong PvP hoặc Boss.</w:t>
      </w:r>
    </w:p>
    <w:p w14:paraId="21B30AEB">
      <w:pPr>
        <w:pStyle w:val="23"/>
      </w:pPr>
      <w:r>
        <w:rPr>
          <w:rFonts w:ascii="Times New Roman" w:hAnsi="Times New Roman"/>
          <w:sz w:val="24"/>
        </w:rPr>
        <w:t>Hiệu ứng của trang phục chủ yếu là thẩm mỹ, biểu tượng thành tích và cá nhân hóa.</w:t>
      </w:r>
    </w:p>
    <w:p w14:paraId="592DCDFF">
      <w:pPr>
        <w:pStyle w:val="2"/>
      </w:pPr>
      <w:r>
        <w:t>11. Mối liên hệ với Thông thạo lịch sử và Công Thành</w:t>
      </w:r>
    </w:p>
    <w:p w14:paraId="2DDE6B76">
      <w:r>
        <w:rPr>
          <w:rFonts w:ascii="Times New Roman" w:hAnsi="Times New Roman"/>
          <w:b w:val="0"/>
          <w:i w:val="0"/>
          <w:sz w:val="24"/>
        </w:rPr>
        <w:t>Hệ thống tài nguyên và hệ thống học tập phải liên kết nhưng không thay thế nhau. Người chơi có thể tích lũy nhiều Tiền Đại Việt hoặc trang phục, nhưng vẫn phải đạt chuẩn Thông thạo lịch sử và vượt Đại thử thách để mở tòa thành mới.</w:t>
      </w:r>
    </w:p>
    <w:p w14:paraId="0C77A08F">
      <w:r>
        <w:rPr>
          <w:rFonts w:ascii="Times New Roman" w:hAnsi="Times New Roman"/>
          <w:b/>
          <w:i w:val="0"/>
          <w:sz w:val="24"/>
        </w:rPr>
        <w:t>Công thức tiến trình chính:</w:t>
      </w:r>
    </w:p>
    <w:p w14:paraId="32B8954E">
      <w:pPr>
        <w:jc w:val="center"/>
      </w:pPr>
      <w:r>
        <w:rPr>
          <w:rFonts w:ascii="Times New Roman" w:hAnsi="Times New Roman"/>
          <w:b/>
          <w:i w:val="0"/>
          <w:sz w:val="24"/>
        </w:rPr>
        <w:t>KHÁM PHÁ → HỌC → NHIỆM VỤ → NHẬN TÀI NGUYÊN → MỞ TRANG PHỤC/VẬT PHẨM → TĂNG THÔNG THẠO → CÔNG THÀNH → MỞ THỜI KỲ MỚI → MỞ BỘ SƯU TẬP MỚI</w:t>
      </w:r>
    </w:p>
    <w:p w14:paraId="46A9C76E">
      <w:pPr>
        <w:pStyle w:val="2"/>
      </w:pPr>
      <w:r>
        <w:t>12. Yêu cầu dữ liệu đối với bên phát triển</w:t>
      </w:r>
    </w:p>
    <w:p w14:paraId="521055AB">
      <w:pPr>
        <w:pStyle w:val="23"/>
      </w:pPr>
      <w:r>
        <w:rPr>
          <w:rFonts w:ascii="Times New Roman" w:hAnsi="Times New Roman"/>
          <w:sz w:val="24"/>
        </w:rPr>
        <w:t>Wallet/Tài nguyên: số dư từng loại tài nguyên, lịch sử nhận và tiêu.</w:t>
      </w:r>
    </w:p>
    <w:p w14:paraId="4B0F149C">
      <w:pPr>
        <w:pStyle w:val="23"/>
      </w:pPr>
      <w:r>
        <w:rPr>
          <w:rFonts w:ascii="Times New Roman" w:hAnsi="Times New Roman"/>
          <w:sz w:val="24"/>
        </w:rPr>
        <w:t>Reward Table: cấu hình phần thưởng theo nhiệm vụ, Boss, sự kiện.</w:t>
      </w:r>
    </w:p>
    <w:p w14:paraId="533A61CF">
      <w:pPr>
        <w:pStyle w:val="23"/>
      </w:pPr>
      <w:r>
        <w:rPr>
          <w:rFonts w:ascii="Times New Roman" w:hAnsi="Times New Roman"/>
          <w:sz w:val="24"/>
        </w:rPr>
        <w:t>Inventory: vật phẩm/trang phục người chơi sở hữu.</w:t>
      </w:r>
    </w:p>
    <w:p w14:paraId="00A640E2">
      <w:pPr>
        <w:pStyle w:val="23"/>
      </w:pPr>
      <w:r>
        <w:rPr>
          <w:rFonts w:ascii="Times New Roman" w:hAnsi="Times New Roman"/>
          <w:sz w:val="24"/>
        </w:rPr>
        <w:t>Cosmetic Item: thời kỳ, hệ nhân vật, độ hiếm, giá, điều kiện mở khóa, asset.</w:t>
      </w:r>
    </w:p>
    <w:p w14:paraId="1C72CA43">
      <w:pPr>
        <w:pStyle w:val="23"/>
      </w:pPr>
      <w:r>
        <w:rPr>
          <w:rFonts w:ascii="Times New Roman" w:hAnsi="Times New Roman"/>
          <w:sz w:val="24"/>
        </w:rPr>
        <w:t>Shop: danh sách vật phẩm theo tòa thành và thời gian/sự kiện.</w:t>
      </w:r>
    </w:p>
    <w:p w14:paraId="04A979C8">
      <w:pPr>
        <w:pStyle w:val="23"/>
      </w:pPr>
      <w:r>
        <w:rPr>
          <w:rFonts w:ascii="Times New Roman" w:hAnsi="Times New Roman"/>
          <w:sz w:val="24"/>
        </w:rPr>
        <w:t>Drop Table: xác suất và điều kiện nhận vật phẩm.</w:t>
      </w:r>
    </w:p>
    <w:p w14:paraId="3370DC74">
      <w:pPr>
        <w:pStyle w:val="23"/>
      </w:pPr>
      <w:r>
        <w:rPr>
          <w:rFonts w:ascii="Times New Roman" w:hAnsi="Times New Roman"/>
          <w:sz w:val="24"/>
        </w:rPr>
        <w:t>Achievement: điều kiện thành tích và phần thưởng.</w:t>
      </w:r>
    </w:p>
    <w:p w14:paraId="6C8F976A">
      <w:pPr>
        <w:pStyle w:val="23"/>
      </w:pPr>
      <w:r>
        <w:rPr>
          <w:rFonts w:ascii="Times New Roman" w:hAnsi="Times New Roman"/>
          <w:sz w:val="24"/>
        </w:rPr>
        <w:t>Transaction Log: ghi nhận mọi giao dịch tài nguyên để kiểm tra lỗi/gian lận.</w:t>
      </w:r>
    </w:p>
    <w:p w14:paraId="0F0CFA76">
      <w:pPr>
        <w:pStyle w:val="23"/>
      </w:pPr>
      <w:r>
        <w:rPr>
          <w:rFonts w:ascii="Times New Roman" w:hAnsi="Times New Roman"/>
          <w:sz w:val="24"/>
        </w:rPr>
        <w:t>Admin/CMS: cho phép quản trị thay đổi giá, phần thưởng, điều kiện và trạng thái vật phẩm mà không cần sửa mã nguồn.</w:t>
      </w:r>
    </w:p>
    <w:p w14:paraId="3AAFC7E4">
      <w:pPr>
        <w:pStyle w:val="2"/>
      </w:pPr>
      <w:r>
        <w:t>13. Yêu cầu giao diện</w:t>
      </w:r>
    </w:p>
    <w:p w14:paraId="5251BAE5">
      <w:pPr>
        <w:pStyle w:val="23"/>
      </w:pPr>
      <w:r>
        <w:rPr>
          <w:rFonts w:ascii="Times New Roman" w:hAnsi="Times New Roman"/>
          <w:sz w:val="24"/>
        </w:rPr>
        <w:t>Thanh tài nguyên chỉ hiển thị các loại quan trọng, tránh quá nhiều biểu tượng trên màn hình chính.</w:t>
      </w:r>
    </w:p>
    <w:p w14:paraId="764840BC">
      <w:pPr>
        <w:pStyle w:val="23"/>
      </w:pPr>
      <w:r>
        <w:rPr>
          <w:rFonts w:ascii="Times New Roman" w:hAnsi="Times New Roman"/>
          <w:sz w:val="24"/>
        </w:rPr>
        <w:t>Tủ Trang Phục có bộ lọc theo thời kỳ, độ hiếm và hệ nhân vật.</w:t>
      </w:r>
    </w:p>
    <w:p w14:paraId="17E1184E">
      <w:pPr>
        <w:pStyle w:val="23"/>
      </w:pPr>
      <w:r>
        <w:rPr>
          <w:rFonts w:ascii="Times New Roman" w:hAnsi="Times New Roman"/>
          <w:sz w:val="24"/>
        </w:rPr>
        <w:t>Vật phẩm chưa mở hiển thị silhouette/khóa và điều kiện sở hữu.</w:t>
      </w:r>
    </w:p>
    <w:p w14:paraId="3CA40D35">
      <w:pPr>
        <w:pStyle w:val="23"/>
      </w:pPr>
      <w:r>
        <w:rPr>
          <w:rFonts w:ascii="Times New Roman" w:hAnsi="Times New Roman"/>
          <w:sz w:val="24"/>
        </w:rPr>
        <w:t>Khi nhận vật phẩm hiếm cần có animation ngắn và thông báo rõ nguồn nhận.</w:t>
      </w:r>
    </w:p>
    <w:p w14:paraId="65968438">
      <w:pPr>
        <w:pStyle w:val="23"/>
      </w:pPr>
      <w:r>
        <w:rPr>
          <w:rFonts w:ascii="Times New Roman" w:hAnsi="Times New Roman"/>
          <w:sz w:val="24"/>
        </w:rPr>
        <w:t>Cửa hàng phải cho xem trước trang phục trên avatar trước khi đổi/mua.</w:t>
      </w:r>
    </w:p>
    <w:p w14:paraId="0FEB96A7">
      <w:pPr>
        <w:pStyle w:val="23"/>
      </w:pPr>
      <w:r>
        <w:rPr>
          <w:rFonts w:ascii="Times New Roman" w:hAnsi="Times New Roman"/>
          <w:sz w:val="24"/>
        </w:rPr>
        <w:t>Màn hình kết quả nhiệm vụ phải cho biết chính xác người chơi nhận được tài nguyên nào và vì sao.</w:t>
      </w:r>
    </w:p>
    <w:p w14:paraId="7D1F98C8">
      <w:pPr>
        <w:pStyle w:val="2"/>
      </w:pPr>
      <w:r>
        <w:t>14. Phạm vi MVP khuyến nghị</w:t>
      </w:r>
    </w:p>
    <w:p w14:paraId="57CE5F96">
      <w:r>
        <w:rPr>
          <w:rFonts w:ascii="Times New Roman" w:hAnsi="Times New Roman"/>
          <w:b w:val="0"/>
          <w:i w:val="0"/>
          <w:sz w:val="24"/>
        </w:rPr>
        <w:t>Để tiết kiệm chi phí, bản dự thi không cần triển khai đầy đủ kho trang phục cho 12 tòa thành. Chỉ cần chứng minh hệ thống hoạt động hoàn chỉnh.</w:t>
      </w:r>
    </w:p>
    <w:p w14:paraId="70D92252">
      <w:pPr>
        <w:pStyle w:val="23"/>
      </w:pPr>
      <w:r>
        <w:rPr>
          <w:rFonts w:ascii="Times New Roman" w:hAnsi="Times New Roman"/>
          <w:sz w:val="24"/>
        </w:rPr>
        <w:t>6 bộ trang phục khởi đầu - mỗi hệ nhân vật 1 bộ.</w:t>
      </w:r>
    </w:p>
    <w:p w14:paraId="1E919BCB">
      <w:pPr>
        <w:pStyle w:val="23"/>
      </w:pPr>
      <w:r>
        <w:rPr>
          <w:rFonts w:ascii="Times New Roman" w:hAnsi="Times New Roman"/>
          <w:sz w:val="24"/>
        </w:rPr>
        <w:t>Một bộ sưu tập Văn Lang có khoảng 3-4 bậc trang phục cho mỗi hệ hoặc dùng thiết kế chia sẻ có biến thể.</w:t>
      </w:r>
    </w:p>
    <w:p w14:paraId="05131FCD">
      <w:pPr>
        <w:pStyle w:val="23"/>
      </w:pPr>
      <w:r>
        <w:rPr>
          <w:rFonts w:ascii="Times New Roman" w:hAnsi="Times New Roman"/>
          <w:sz w:val="24"/>
        </w:rPr>
        <w:t>Một số phụ kiện và vật phẩm sưu tầm mẫu.</w:t>
      </w:r>
    </w:p>
    <w:p w14:paraId="5DFFA49E">
      <w:pPr>
        <w:pStyle w:val="23"/>
      </w:pPr>
      <w:r>
        <w:rPr>
          <w:rFonts w:ascii="Times New Roman" w:hAnsi="Times New Roman"/>
          <w:sz w:val="24"/>
        </w:rPr>
        <w:t>Đủ 5-6 loại tài nguyên ở tầng dữ liệu; giao diện chỉ ưu tiên 3-4 loại thường dùng.</w:t>
      </w:r>
    </w:p>
    <w:p w14:paraId="1AD3FF66">
      <w:pPr>
        <w:pStyle w:val="23"/>
      </w:pPr>
      <w:r>
        <w:rPr>
          <w:rFonts w:ascii="Times New Roman" w:hAnsi="Times New Roman"/>
          <w:sz w:val="24"/>
        </w:rPr>
        <w:t>Một cửa hàng Văn Lang hoạt động hoàn chỉnh.</w:t>
      </w:r>
    </w:p>
    <w:p w14:paraId="333429E6">
      <w:pPr>
        <w:pStyle w:val="23"/>
      </w:pPr>
      <w:r>
        <w:rPr>
          <w:rFonts w:ascii="Times New Roman" w:hAnsi="Times New Roman"/>
          <w:sz w:val="24"/>
        </w:rPr>
        <w:t>Một vật phẩm Huyền thoại chỉ nhận bằng thành tích, không mua.</w:t>
      </w:r>
    </w:p>
    <w:p w14:paraId="49EE1A53">
      <w:pPr>
        <w:pStyle w:val="23"/>
      </w:pPr>
      <w:r>
        <w:rPr>
          <w:rFonts w:ascii="Times New Roman" w:hAnsi="Times New Roman"/>
          <w:sz w:val="24"/>
        </w:rPr>
        <w:t>Cơ chế rơi vật phẩm từ nhiệm vụ, khám phá và Boss.</w:t>
      </w:r>
    </w:p>
    <w:p w14:paraId="2D9E3419">
      <w:pPr>
        <w:pStyle w:val="23"/>
      </w:pPr>
      <w:r>
        <w:rPr>
          <w:rFonts w:ascii="Times New Roman" w:hAnsi="Times New Roman"/>
          <w:sz w:val="24"/>
        </w:rPr>
        <w:t>Admin có thể điều chỉnh giá/phần thưởng để cân bằng sau thử nghiệm.</w:t>
      </w:r>
    </w:p>
    <w:p w14:paraId="02064669">
      <w:pPr>
        <w:pStyle w:val="2"/>
      </w:pPr>
      <w:r>
        <w:t>15. Tiêu chí nghiệm thu</w:t>
      </w:r>
    </w:p>
    <w:p w14:paraId="79297765">
      <w:pPr>
        <w:pStyle w:val="23"/>
      </w:pPr>
      <w:r>
        <w:rPr>
          <w:rFonts w:ascii="Times New Roman" w:hAnsi="Times New Roman"/>
          <w:sz w:val="24"/>
        </w:rPr>
        <w:t>Tài nguyên được cộng/trừ chính xác và có lịch sử giao dịch.</w:t>
      </w:r>
    </w:p>
    <w:p w14:paraId="5BA00A99">
      <w:pPr>
        <w:pStyle w:val="23"/>
      </w:pPr>
      <w:r>
        <w:rPr>
          <w:rFonts w:ascii="Times New Roman" w:hAnsi="Times New Roman"/>
          <w:sz w:val="24"/>
        </w:rPr>
        <w:t>Nhiệm vụ trả đúng phần thưởng theo cấu hình.</w:t>
      </w:r>
    </w:p>
    <w:p w14:paraId="64889E45">
      <w:pPr>
        <w:pStyle w:val="23"/>
      </w:pPr>
      <w:r>
        <w:rPr>
          <w:rFonts w:ascii="Times New Roman" w:hAnsi="Times New Roman"/>
          <w:sz w:val="24"/>
        </w:rPr>
        <w:t>Trang phục chỉ mua/đổi được khi đủ tài nguyên và đủ điều kiện mở khóa.</w:t>
      </w:r>
    </w:p>
    <w:p w14:paraId="73FC0311">
      <w:pPr>
        <w:pStyle w:val="23"/>
      </w:pPr>
      <w:r>
        <w:rPr>
          <w:rFonts w:ascii="Times New Roman" w:hAnsi="Times New Roman"/>
          <w:sz w:val="24"/>
        </w:rPr>
        <w:t>Vật phẩm thời kỳ chưa mở không thể sử dụng trái quy tắc.</w:t>
      </w:r>
    </w:p>
    <w:p w14:paraId="045BE5FF">
      <w:pPr>
        <w:pStyle w:val="23"/>
      </w:pPr>
      <w:r>
        <w:rPr>
          <w:rFonts w:ascii="Times New Roman" w:hAnsi="Times New Roman"/>
          <w:sz w:val="24"/>
        </w:rPr>
        <w:t>Trang phục thay đổi đúng trên avatar nhưng không làm thay đổi điểm Thông thạo.</w:t>
      </w:r>
    </w:p>
    <w:p w14:paraId="53825D8A">
      <w:pPr>
        <w:pStyle w:val="23"/>
      </w:pPr>
      <w:r>
        <w:rPr>
          <w:rFonts w:ascii="Times New Roman" w:hAnsi="Times New Roman"/>
          <w:sz w:val="24"/>
        </w:rPr>
        <w:t>Vật phẩm thành tích không thể mua trực tiếp nếu thiết kế yêu cầu phải đạt thành tích.</w:t>
      </w:r>
    </w:p>
    <w:p w14:paraId="75AC11FA">
      <w:pPr>
        <w:pStyle w:val="23"/>
      </w:pPr>
      <w:r>
        <w:rPr>
          <w:rFonts w:ascii="Times New Roman" w:hAnsi="Times New Roman"/>
          <w:sz w:val="24"/>
        </w:rPr>
        <w:t>Cửa hàng, kho đồ và tủ trang phục đồng bộ với tài khoản.</w:t>
      </w:r>
    </w:p>
    <w:p w14:paraId="60EDB20F">
      <w:pPr>
        <w:pStyle w:val="23"/>
      </w:pPr>
      <w:r>
        <w:rPr>
          <w:rFonts w:ascii="Times New Roman" w:hAnsi="Times New Roman"/>
          <w:sz w:val="24"/>
        </w:rPr>
        <w:t>Hệ thống có thể bổ sung trang phục và tài nguyên mới mà không phải thay đổi kiến trúc lõi.</w:t>
      </w:r>
    </w:p>
    <w:p w14:paraId="2E746A2F">
      <w:pPr>
        <w:pStyle w:val="2"/>
      </w:pPr>
      <w:r>
        <w:t>16. Kết luận</w:t>
      </w:r>
    </w:p>
    <w:p w14:paraId="00C1423C">
      <w:r>
        <w:rPr>
          <w:rFonts w:ascii="Times New Roman" w:hAnsi="Times New Roman"/>
          <w:b/>
          <w:i w:val="0"/>
          <w:sz w:val="24"/>
        </w:rPr>
        <w:t>Hệ thống kinh tế của Dấu Ấn Đại Việt cần tạo động lực để người chơi học, khám phá và quay lại game, nhưng không được lấn át mục tiêu giáo dục. Tài nguyên, trang phục và bộ sưu tập phải trở thành phần thưởng cho tri thức và thành tích. Mỗi khi người chơi mở một thời kỳ lịch sử mới, họ đồng thời mở một không gian khám phá mới và một bộ sưu tập văn hóa mới.</w:t>
      </w:r>
    </w:p>
    <w:p w14:paraId="3045CC93">
      <w:pPr>
        <w:rPr>
          <w:rFonts w:hint="default" w:ascii="Times New Roman" w:hAnsi="Times New Roman"/>
          <w:b w:val="0"/>
          <w:i w:val="0"/>
          <w:sz w:val="24"/>
          <w:lang w:val="en-US"/>
        </w:rPr>
      </w:pPr>
    </w:p>
    <w:p w14:paraId="50C88974">
      <w:pPr>
        <w:pStyle w:val="2"/>
        <w:rPr>
          <w:color w:val="FF0000"/>
        </w:rPr>
      </w:pPr>
      <w:r>
        <w:rPr>
          <w:color w:val="FF0000"/>
        </w:rPr>
        <w:t>6. BẢN ĐỒ VÀ HỆ THỐNG TÒA THÀNH</w:t>
      </w:r>
    </w:p>
    <w:p w14:paraId="23FE628A">
      <w:r>
        <w:rPr>
          <w:rFonts w:ascii="Times New Roman" w:hAnsi="Times New Roman"/>
          <w:b w:val="0"/>
          <w:i w:val="0"/>
          <w:sz w:val="24"/>
        </w:rPr>
        <w:t>Bản đồ trung tâm có hình chữ S, phong cách fantasy lịch sử, chia thành 12 tòa thành/thế giới chính. Người chơi phải hoàn thành điều kiện của tòa thành trước để mở khóa tòa tiếp theo. Một tòa thành có thể chứa nhiều chương nhỏ, không đồng nhất máy móc “một triều đại = một thành”.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5"/>
        <w:gridCol w:w="2465"/>
        <w:gridCol w:w="2465"/>
        <w:gridCol w:w="2465"/>
      </w:tblGrid>
      <w:tr w14:paraId="5A021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shd w:val="clear" w:color="auto" w:fill="1F4E78"/>
          </w:tcPr>
          <w:p w14:paraId="0DF10900">
            <w:r>
              <w:rPr>
                <w:b/>
                <w:color w:val="FFFFFF"/>
              </w:rPr>
              <w:t>STT</w:t>
            </w:r>
          </w:p>
        </w:tc>
        <w:tc>
          <w:tcPr>
            <w:tcW w:w="2465" w:type="dxa"/>
            <w:shd w:val="clear" w:color="auto" w:fill="1F4E78"/>
          </w:tcPr>
          <w:p w14:paraId="21623D6C">
            <w:r>
              <w:rPr>
                <w:b/>
                <w:color w:val="FFFFFF"/>
              </w:rPr>
              <w:t>Tòa thành/thế giới</w:t>
            </w:r>
          </w:p>
        </w:tc>
        <w:tc>
          <w:tcPr>
            <w:tcW w:w="2465" w:type="dxa"/>
            <w:shd w:val="clear" w:color="auto" w:fill="1F4E78"/>
          </w:tcPr>
          <w:p w14:paraId="3E4D8536">
            <w:r>
              <w:rPr>
                <w:b/>
                <w:color w:val="FFFFFF"/>
              </w:rPr>
              <w:t>Nội dung trọng tâm</w:t>
            </w:r>
          </w:p>
        </w:tc>
        <w:tc>
          <w:tcPr>
            <w:tcW w:w="2465" w:type="dxa"/>
            <w:shd w:val="clear" w:color="auto" w:fill="1F4E78"/>
          </w:tcPr>
          <w:p w14:paraId="57A325B4">
            <w:r>
              <w:rPr>
                <w:b/>
                <w:color w:val="FFFFFF"/>
              </w:rPr>
              <w:t>Nhân vật đồng hành tiêu biểu</w:t>
            </w:r>
          </w:p>
        </w:tc>
      </w:tr>
      <w:tr w14:paraId="00118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Pr>
          <w:p w14:paraId="2F05558E">
            <w:r>
              <w:t>1</w:t>
            </w:r>
          </w:p>
        </w:tc>
        <w:tc>
          <w:tcPr>
            <w:tcW w:w="2465" w:type="dxa"/>
          </w:tcPr>
          <w:p w14:paraId="1ADC2D92">
            <w:r>
              <w:t>Văn Lang – Âu Lạc</w:t>
            </w:r>
          </w:p>
        </w:tc>
        <w:tc>
          <w:tcPr>
            <w:tcW w:w="2465" w:type="dxa"/>
          </w:tcPr>
          <w:p w14:paraId="19062C63">
            <w:r>
              <w:t>Dựng nước, Hùng Vương, An Dương Vương</w:t>
            </w:r>
          </w:p>
        </w:tc>
        <w:tc>
          <w:tcPr>
            <w:tcW w:w="2465" w:type="dxa"/>
          </w:tcPr>
          <w:p w14:paraId="6994FF93">
            <w:r>
              <w:t>Hùng Vương, An Dương Vương</w:t>
            </w:r>
          </w:p>
        </w:tc>
      </w:tr>
      <w:tr w14:paraId="621E6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Pr>
          <w:p w14:paraId="4B58EB4D">
            <w:r>
              <w:t>2</w:t>
            </w:r>
          </w:p>
        </w:tc>
        <w:tc>
          <w:tcPr>
            <w:tcW w:w="2465" w:type="dxa"/>
          </w:tcPr>
          <w:p w14:paraId="3DE2BC45">
            <w:r>
              <w:t>Mê Linh – Thời Bắc thuộc</w:t>
            </w:r>
          </w:p>
        </w:tc>
        <w:tc>
          <w:tcPr>
            <w:tcW w:w="2465" w:type="dxa"/>
          </w:tcPr>
          <w:p w14:paraId="488835BE">
            <w:r>
              <w:t>Đấu tranh giành độc lập</w:t>
            </w:r>
          </w:p>
        </w:tc>
        <w:tc>
          <w:tcPr>
            <w:tcW w:w="2465" w:type="dxa"/>
          </w:tcPr>
          <w:p w14:paraId="1473E97C">
            <w:r>
              <w:t>Hai Bà Trưng, Bà Triệu, Lý Bí</w:t>
            </w:r>
          </w:p>
        </w:tc>
      </w:tr>
      <w:tr w14:paraId="53684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Pr>
          <w:p w14:paraId="74E6089D">
            <w:r>
              <w:t>3</w:t>
            </w:r>
          </w:p>
        </w:tc>
        <w:tc>
          <w:tcPr>
            <w:tcW w:w="2465" w:type="dxa"/>
          </w:tcPr>
          <w:p w14:paraId="33F5160A">
            <w:r>
              <w:t>Bạch Đằng 938</w:t>
            </w:r>
          </w:p>
        </w:tc>
        <w:tc>
          <w:tcPr>
            <w:tcW w:w="2465" w:type="dxa"/>
          </w:tcPr>
          <w:p w14:paraId="4A8A3FB8">
            <w:r>
              <w:t>Chiến thắng Bạch Đằng, mở thời kỳ độc lập</w:t>
            </w:r>
          </w:p>
        </w:tc>
        <w:tc>
          <w:tcPr>
            <w:tcW w:w="2465" w:type="dxa"/>
          </w:tcPr>
          <w:p w14:paraId="4344A399">
            <w:r>
              <w:t>Ngô Quyền</w:t>
            </w:r>
          </w:p>
        </w:tc>
      </w:tr>
      <w:tr w14:paraId="0AE7A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Pr>
          <w:p w14:paraId="09CCBD5E">
            <w:r>
              <w:t>4</w:t>
            </w:r>
          </w:p>
        </w:tc>
        <w:tc>
          <w:tcPr>
            <w:tcW w:w="2465" w:type="dxa"/>
          </w:tcPr>
          <w:p w14:paraId="69C3AED0">
            <w:r>
              <w:t>Hoa Lư</w:t>
            </w:r>
          </w:p>
        </w:tc>
        <w:tc>
          <w:tcPr>
            <w:tcW w:w="2465" w:type="dxa"/>
          </w:tcPr>
          <w:p w14:paraId="58F2E107">
            <w:r>
              <w:t>Đinh – Tiền Lê, thống nhất đất nước</w:t>
            </w:r>
          </w:p>
        </w:tc>
        <w:tc>
          <w:tcPr>
            <w:tcW w:w="2465" w:type="dxa"/>
          </w:tcPr>
          <w:p w14:paraId="0A38D757">
            <w:r>
              <w:t>Đinh Bộ Lĩnh, Lê Hoàn</w:t>
            </w:r>
          </w:p>
        </w:tc>
      </w:tr>
      <w:tr w14:paraId="2EC51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Pr>
          <w:p w14:paraId="1928200C">
            <w:r>
              <w:t>5</w:t>
            </w:r>
          </w:p>
        </w:tc>
        <w:tc>
          <w:tcPr>
            <w:tcW w:w="2465" w:type="dxa"/>
          </w:tcPr>
          <w:p w14:paraId="14E78CCF">
            <w:r>
              <w:t>Thăng Long – Nhà Lý</w:t>
            </w:r>
          </w:p>
        </w:tc>
        <w:tc>
          <w:tcPr>
            <w:tcW w:w="2465" w:type="dxa"/>
          </w:tcPr>
          <w:p w14:paraId="6AC109D6">
            <w:r>
              <w:t>Dời đô, xây dựng Đại Việt, chống Tống</w:t>
            </w:r>
          </w:p>
        </w:tc>
        <w:tc>
          <w:tcPr>
            <w:tcW w:w="2465" w:type="dxa"/>
          </w:tcPr>
          <w:p w14:paraId="7344D7B1">
            <w:r>
              <w:t>Lý Công Uẩn, Lý Thường Kiệt</w:t>
            </w:r>
          </w:p>
        </w:tc>
      </w:tr>
      <w:tr w14:paraId="3C66A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Pr>
          <w:p w14:paraId="0ECDBEDD">
            <w:r>
              <w:t>6</w:t>
            </w:r>
          </w:p>
        </w:tc>
        <w:tc>
          <w:tcPr>
            <w:tcW w:w="2465" w:type="dxa"/>
          </w:tcPr>
          <w:p w14:paraId="2639EABB">
            <w:r>
              <w:t>Đông A – Nhà Trần</w:t>
            </w:r>
          </w:p>
        </w:tc>
        <w:tc>
          <w:tcPr>
            <w:tcW w:w="2465" w:type="dxa"/>
          </w:tcPr>
          <w:p w14:paraId="419669BF">
            <w:r>
              <w:t>Ba lần kháng chiến Nguyên – Mông</w:t>
            </w:r>
          </w:p>
        </w:tc>
        <w:tc>
          <w:tcPr>
            <w:tcW w:w="2465" w:type="dxa"/>
          </w:tcPr>
          <w:p w14:paraId="76AC7DB5">
            <w:r>
              <w:t>Trần Hưng Đạo, Trần Nhân Tông...</w:t>
            </w:r>
          </w:p>
        </w:tc>
      </w:tr>
      <w:tr w14:paraId="376E7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Pr>
          <w:p w14:paraId="381F2372">
            <w:r>
              <w:t>7</w:t>
            </w:r>
          </w:p>
        </w:tc>
        <w:tc>
          <w:tcPr>
            <w:tcW w:w="2465" w:type="dxa"/>
          </w:tcPr>
          <w:p w14:paraId="1CF6560D">
            <w:r>
              <w:t>Tây Đô – Nhà Hồ/Minh thuộc</w:t>
            </w:r>
          </w:p>
        </w:tc>
        <w:tc>
          <w:tcPr>
            <w:tcW w:w="2465" w:type="dxa"/>
          </w:tcPr>
          <w:p w14:paraId="6F5F3C1D">
            <w:r>
              <w:t>Cải cách, khủng hoảng, mất nước và đấu tranh</w:t>
            </w:r>
          </w:p>
        </w:tc>
        <w:tc>
          <w:tcPr>
            <w:tcW w:w="2465" w:type="dxa"/>
          </w:tcPr>
          <w:p w14:paraId="56B652C2">
            <w:r>
              <w:t>Hồ Quý Ly và các nhân vật liên quan</w:t>
            </w:r>
          </w:p>
        </w:tc>
      </w:tr>
      <w:tr w14:paraId="14CFE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Pr>
          <w:p w14:paraId="783067D0">
            <w:r>
              <w:t>8</w:t>
            </w:r>
          </w:p>
        </w:tc>
        <w:tc>
          <w:tcPr>
            <w:tcW w:w="2465" w:type="dxa"/>
          </w:tcPr>
          <w:p w14:paraId="38F26A64">
            <w:r>
              <w:t>Lam Sơn</w:t>
            </w:r>
          </w:p>
        </w:tc>
        <w:tc>
          <w:tcPr>
            <w:tcW w:w="2465" w:type="dxa"/>
          </w:tcPr>
          <w:p w14:paraId="00E26B8A">
            <w:r>
              <w:t>Khởi nghĩa Lam Sơn 1418–1427</w:t>
            </w:r>
          </w:p>
        </w:tc>
        <w:tc>
          <w:tcPr>
            <w:tcW w:w="2465" w:type="dxa"/>
          </w:tcPr>
          <w:p w14:paraId="1578B0F5">
            <w:r>
              <w:t>Lê Lợi, Nguyễn Trãi</w:t>
            </w:r>
          </w:p>
        </w:tc>
      </w:tr>
      <w:tr w14:paraId="6323F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Pr>
          <w:p w14:paraId="0A948002">
            <w:r>
              <w:t>9</w:t>
            </w:r>
          </w:p>
        </w:tc>
        <w:tc>
          <w:tcPr>
            <w:tcW w:w="2465" w:type="dxa"/>
          </w:tcPr>
          <w:p w14:paraId="42E022B1">
            <w:r>
              <w:t>Đông Kinh – Lê sơ</w:t>
            </w:r>
          </w:p>
        </w:tc>
        <w:tc>
          <w:tcPr>
            <w:tcW w:w="2465" w:type="dxa"/>
          </w:tcPr>
          <w:p w14:paraId="6879F13C">
            <w:r>
              <w:t>Xây dựng nhà nước, luật pháp, giáo dục, Lê Thánh Tông</w:t>
            </w:r>
          </w:p>
        </w:tc>
        <w:tc>
          <w:tcPr>
            <w:tcW w:w="2465" w:type="dxa"/>
          </w:tcPr>
          <w:p w14:paraId="798B1254">
            <w:r>
              <w:t>Lê Thánh Tông và nhân vật thời Lê sơ</w:t>
            </w:r>
          </w:p>
        </w:tc>
      </w:tr>
      <w:tr w14:paraId="315AA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Pr>
          <w:p w14:paraId="085A39FF">
            <w:r>
              <w:t>10</w:t>
            </w:r>
          </w:p>
        </w:tc>
        <w:tc>
          <w:tcPr>
            <w:tcW w:w="2465" w:type="dxa"/>
          </w:tcPr>
          <w:p w14:paraId="776A5D83">
            <w:r>
              <w:t>Nam – Bắc Đại Việt</w:t>
            </w:r>
          </w:p>
        </w:tc>
        <w:tc>
          <w:tcPr>
            <w:tcW w:w="2465" w:type="dxa"/>
          </w:tcPr>
          <w:p w14:paraId="06A5BD4F">
            <w:r>
              <w:t>Mạc, Lê Trung Hưng, Trịnh – Nguyễn, Đàng Trong/Đàng Ngoài</w:t>
            </w:r>
          </w:p>
        </w:tc>
        <w:tc>
          <w:tcPr>
            <w:tcW w:w="2465" w:type="dxa"/>
          </w:tcPr>
          <w:p w14:paraId="75C83104">
            <w:r>
              <w:t>Các nhân vật tiêu biểu theo chương</w:t>
            </w:r>
          </w:p>
        </w:tc>
      </w:tr>
      <w:tr w14:paraId="65D1E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Pr>
          <w:p w14:paraId="531960DE">
            <w:r>
              <w:t>11</w:t>
            </w:r>
          </w:p>
        </w:tc>
        <w:tc>
          <w:tcPr>
            <w:tcW w:w="2465" w:type="dxa"/>
          </w:tcPr>
          <w:p w14:paraId="3424042D">
            <w:r>
              <w:t>Tây Sơn</w:t>
            </w:r>
          </w:p>
        </w:tc>
        <w:tc>
          <w:tcPr>
            <w:tcW w:w="2465" w:type="dxa"/>
          </w:tcPr>
          <w:p w14:paraId="4BC6D746">
            <w:r>
              <w:t>Phong trào Tây Sơn, chống Xiêm, chống Thanh</w:t>
            </w:r>
          </w:p>
        </w:tc>
        <w:tc>
          <w:tcPr>
            <w:tcW w:w="2465" w:type="dxa"/>
          </w:tcPr>
          <w:p w14:paraId="7AF42037">
            <w:r>
              <w:t>Quang Trung và tướng lĩnh</w:t>
            </w:r>
          </w:p>
        </w:tc>
      </w:tr>
      <w:tr w14:paraId="4999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5" w:type="dxa"/>
          </w:tcPr>
          <w:p w14:paraId="77013B2E">
            <w:r>
              <w:t>12</w:t>
            </w:r>
          </w:p>
        </w:tc>
        <w:tc>
          <w:tcPr>
            <w:tcW w:w="2465" w:type="dxa"/>
          </w:tcPr>
          <w:p w14:paraId="38E1485A">
            <w:r>
              <w:t>Huế → Việt Nam cận/hiện đại</w:t>
            </w:r>
          </w:p>
        </w:tc>
        <w:tc>
          <w:tcPr>
            <w:tcW w:w="2465" w:type="dxa"/>
          </w:tcPr>
          <w:p w14:paraId="6A18DEA8">
            <w:r>
              <w:t>Nhà Nguyễn, thời cận đại và các chặng lịch sử hiện đại</w:t>
            </w:r>
          </w:p>
        </w:tc>
        <w:tc>
          <w:tcPr>
            <w:tcW w:w="2465" w:type="dxa"/>
          </w:tcPr>
          <w:p w14:paraId="66E256F8">
            <w:r>
              <w:t>Chia thành nhiều chương nhỏ</w:t>
            </w:r>
          </w:p>
        </w:tc>
      </w:tr>
    </w:tbl>
    <w:p w14:paraId="6F8A04B3">
      <w:pPr>
        <w:pStyle w:val="3"/>
        <w:rPr>
          <w:rFonts w:hint="default"/>
          <w:lang w:val="en-US"/>
        </w:rPr>
      </w:pPr>
      <w:r>
        <w:rPr>
          <w:rFonts w:hint="default"/>
          <w:lang w:val="en-US"/>
        </w:rPr>
        <w:drawing>
          <wp:inline distT="0" distB="0" distL="114300" distR="114300">
            <wp:extent cx="5744845" cy="8617585"/>
            <wp:effectExtent l="0" t="0" r="635" b="8255"/>
            <wp:docPr id="1" name="Picture 1" descr="bản đồ 12 t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ản đồ 12 thành"/>
                    <pic:cNvPicPr>
                      <a:picLocks noChangeAspect="1"/>
                    </pic:cNvPicPr>
                  </pic:nvPicPr>
                  <pic:blipFill>
                    <a:blip r:embed="rId10"/>
                    <a:stretch>
                      <a:fillRect/>
                    </a:stretch>
                  </pic:blipFill>
                  <pic:spPr>
                    <a:xfrm>
                      <a:off x="0" y="0"/>
                      <a:ext cx="5744845" cy="8617585"/>
                    </a:xfrm>
                    <a:prstGeom prst="rect">
                      <a:avLst/>
                    </a:prstGeom>
                  </pic:spPr>
                </pic:pic>
              </a:graphicData>
            </a:graphic>
          </wp:inline>
        </w:drawing>
      </w:r>
    </w:p>
    <w:p w14:paraId="76A897B6">
      <w:pPr>
        <w:rPr>
          <w:rFonts w:hint="default"/>
          <w:lang w:val="en-US"/>
        </w:rPr>
      </w:pPr>
      <w:r>
        <w:rPr>
          <w:rFonts w:hint="default"/>
          <w:lang w:val="en-US"/>
        </w:rPr>
        <w:drawing>
          <wp:inline distT="0" distB="0" distL="114300" distR="114300">
            <wp:extent cx="6247130" cy="4164965"/>
            <wp:effectExtent l="0" t="0" r="1270" b="10795"/>
            <wp:docPr id="2" name="Picture 2" descr="bản đồ thành 1, Văn L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ản đồ thành 1, Văn Lang"/>
                    <pic:cNvPicPr>
                      <a:picLocks noChangeAspect="1"/>
                    </pic:cNvPicPr>
                  </pic:nvPicPr>
                  <pic:blipFill>
                    <a:blip r:embed="rId11"/>
                    <a:stretch>
                      <a:fillRect/>
                    </a:stretch>
                  </pic:blipFill>
                  <pic:spPr>
                    <a:xfrm>
                      <a:off x="0" y="0"/>
                      <a:ext cx="6247130" cy="4164965"/>
                    </a:xfrm>
                    <a:prstGeom prst="rect">
                      <a:avLst/>
                    </a:prstGeom>
                  </pic:spPr>
                </pic:pic>
              </a:graphicData>
            </a:graphic>
          </wp:inline>
        </w:drawing>
      </w:r>
    </w:p>
    <w:p w14:paraId="287F5F1B">
      <w:pPr>
        <w:pStyle w:val="3"/>
        <w:rPr>
          <w:rFonts w:hint="default"/>
          <w:lang w:val="en-US"/>
        </w:rPr>
      </w:pPr>
      <w:r>
        <w:rPr>
          <w:rFonts w:hint="default"/>
          <w:lang w:val="en-US"/>
        </w:rPr>
        <w:t>Trong mỗi 1 tòa thành lại có 1 bản đồ riêng</w:t>
      </w:r>
    </w:p>
    <w:p w14:paraId="2466F2DF">
      <w:pPr>
        <w:pStyle w:val="3"/>
      </w:pPr>
      <w:r>
        <w:t>6.1. Quy tắc mở khóa</w:t>
      </w:r>
    </w:p>
    <w:p w14:paraId="3DD45269">
      <w:pPr>
        <w:pStyle w:val="23"/>
        <w:spacing w:after="60"/>
      </w:pPr>
      <w:r>
        <w:rPr>
          <w:rFonts w:ascii="Times New Roman" w:hAnsi="Times New Roman"/>
          <w:sz w:val="24"/>
        </w:rPr>
        <w:t>Tòa thành tiếp theo chỉ mở khi người chơi hoàn thành các nhiệm vụ cốt lõi và đạt ngưỡng kiến thức tối thiểu (gợi ý 70%).</w:t>
      </w:r>
    </w:p>
    <w:p w14:paraId="7B87E48F">
      <w:pPr>
        <w:pStyle w:val="23"/>
        <w:spacing w:after="60"/>
      </w:pPr>
      <w:r>
        <w:rPr>
          <w:rFonts w:ascii="Times New Roman" w:hAnsi="Times New Roman"/>
          <w:sz w:val="24"/>
        </w:rPr>
        <w:t>Tòa thành đã qua vẫn có thể quay lại để làm nhiệm vụ phụ, thu thập vật phẩm, cải thiện điểm hoặc hỗ trợ đồng đội.</w:t>
      </w:r>
    </w:p>
    <w:p w14:paraId="56FD4436">
      <w:pPr>
        <w:pStyle w:val="23"/>
        <w:spacing w:after="60"/>
      </w:pPr>
      <w:r>
        <w:rPr>
          <w:rFonts w:ascii="Times New Roman" w:hAnsi="Times New Roman"/>
          <w:sz w:val="24"/>
        </w:rPr>
        <w:t>Tòa thành chưa phát triển trong bản MVP vẫn hiển thị trên bản đồ nhưng phủ mây/khóa và ghi “Sắp mở”.</w:t>
      </w:r>
    </w:p>
    <w:p w14:paraId="5234A2ED">
      <w:pPr>
        <w:jc w:val="both"/>
        <w:rPr>
          <w:color w:val="0000FF"/>
        </w:rPr>
      </w:pPr>
      <w:r>
        <w:rPr>
          <w:rFonts w:hint="default"/>
          <w:color w:val="0000FF"/>
          <w:sz w:val="24"/>
          <w:lang w:val="en-US"/>
        </w:rPr>
        <w:t xml:space="preserve">6.2. </w:t>
      </w:r>
      <w:r>
        <w:rPr>
          <w:rFonts w:ascii="Times New Roman" w:hAnsi="Times New Roman"/>
          <w:b/>
          <w:i w:val="0"/>
          <w:color w:val="0000FF"/>
          <w:sz w:val="24"/>
        </w:rPr>
        <w:t>CƠ CHẾ ĐÁNH GIÁ TRÌNH ĐỘ – CÔNG THÀNH – MỞ KHÓA TÒA THÀNH</w:t>
      </w:r>
    </w:p>
    <w:p w14:paraId="519929D5">
      <w:pPr>
        <w:pStyle w:val="2"/>
      </w:pPr>
      <w:r>
        <w:t>1. Mục đích của cơ chế</w:t>
      </w:r>
    </w:p>
    <w:p w14:paraId="69D1004C">
      <w:r>
        <w:rPr>
          <w:rFonts w:ascii="Times New Roman" w:hAnsi="Times New Roman"/>
          <w:b w:val="0"/>
          <w:i w:val="0"/>
          <w:sz w:val="24"/>
        </w:rPr>
        <w:t>Không sử dụng Level, XP hoặc thời gian chơi làm điều kiện duy nhất để mở khóa tòa thành tiếp theo. Game cần có một chỉ số riêng phản ánh mức độ người chơi thực sự nắm được kiến thức của giai đoạn lịch sử đang học.</w:t>
      </w:r>
    </w:p>
    <w:p w14:paraId="07CC4314">
      <w:r>
        <w:rPr>
          <w:rFonts w:ascii="Times New Roman" w:hAnsi="Times New Roman"/>
          <w:b w:val="0"/>
          <w:i w:val="0"/>
          <w:sz w:val="24"/>
        </w:rPr>
        <w:t>Tên đề xuất của chỉ số hiển thị trong game: “THÔNG THẠO LỊCH SỬ”.</w:t>
      </w:r>
    </w:p>
    <w:p w14:paraId="3D8EA55D">
      <w:pPr>
        <w:pStyle w:val="2"/>
      </w:pPr>
      <w:r>
        <w:t>2. Chỉ số Thông thạo lịch sử</w:t>
      </w:r>
    </w:p>
    <w:p w14:paraId="41FD36C7">
      <w:r>
        <w:rPr>
          <w:rFonts w:ascii="Times New Roman" w:hAnsi="Times New Roman"/>
          <w:b w:val="0"/>
          <w:i w:val="0"/>
          <w:sz w:val="24"/>
        </w:rPr>
        <w:t>Thông thạo lịch sử là điểm năng lực theo từng tòa thành, được hệ thống AI cập nhật từ toàn bộ quá trình học và chơi của người dùng. Chỉ số hiển thị theo thang 0–100%.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04164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shd w:val="clear" w:color="auto" w:fill="1F4E78"/>
          </w:tcPr>
          <w:p w14:paraId="457C1BEF">
            <w:r>
              <w:rPr>
                <w:b/>
                <w:color w:val="FFFFFF"/>
              </w:rPr>
              <w:t>Mức thông thạo</w:t>
            </w:r>
          </w:p>
        </w:tc>
        <w:tc>
          <w:tcPr>
            <w:tcW w:w="3286" w:type="dxa"/>
            <w:shd w:val="clear" w:color="auto" w:fill="1F4E78"/>
          </w:tcPr>
          <w:p w14:paraId="3BFFF18B">
            <w:r>
              <w:rPr>
                <w:b/>
                <w:color w:val="FFFFFF"/>
              </w:rPr>
              <w:t>Trạng thái</w:t>
            </w:r>
          </w:p>
        </w:tc>
        <w:tc>
          <w:tcPr>
            <w:tcW w:w="3286" w:type="dxa"/>
            <w:shd w:val="clear" w:color="auto" w:fill="1F4E78"/>
          </w:tcPr>
          <w:p w14:paraId="425BCA8E">
            <w:r>
              <w:rPr>
                <w:b/>
                <w:color w:val="FFFFFF"/>
              </w:rPr>
              <w:t>Ý nghĩa</w:t>
            </w:r>
          </w:p>
        </w:tc>
      </w:tr>
      <w:tr w14:paraId="7663C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4C4AD86B">
            <w:r>
              <w:t>0–39%</w:t>
            </w:r>
          </w:p>
        </w:tc>
        <w:tc>
          <w:tcPr>
            <w:tcW w:w="3286" w:type="dxa"/>
          </w:tcPr>
          <w:p w14:paraId="2B662E45">
            <w:r>
              <w:t>Cần tiếp tục học</w:t>
            </w:r>
          </w:p>
        </w:tc>
        <w:tc>
          <w:tcPr>
            <w:tcW w:w="3286" w:type="dxa"/>
          </w:tcPr>
          <w:p w14:paraId="59EAB5EC">
            <w:r>
              <w:t>Chưa đủ nền tảng kiến thức.</w:t>
            </w:r>
          </w:p>
        </w:tc>
      </w:tr>
      <w:tr w14:paraId="18930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2D3C9123">
            <w:r>
              <w:t>40–59%</w:t>
            </w:r>
          </w:p>
        </w:tc>
        <w:tc>
          <w:tcPr>
            <w:tcW w:w="3286" w:type="dxa"/>
          </w:tcPr>
          <w:p w14:paraId="13B703C2">
            <w:r>
              <w:t>Đang tiến bộ</w:t>
            </w:r>
          </w:p>
        </w:tc>
        <w:tc>
          <w:tcPr>
            <w:tcW w:w="3286" w:type="dxa"/>
          </w:tcPr>
          <w:p w14:paraId="2F33813E">
            <w:r>
              <w:t>Đã nắm một phần nhưng còn nhiều nội dung yếu.</w:t>
            </w:r>
          </w:p>
        </w:tc>
      </w:tr>
      <w:tr w14:paraId="0E52B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0E18BE6D">
            <w:r>
              <w:t>60–69%</w:t>
            </w:r>
          </w:p>
        </w:tc>
        <w:tc>
          <w:tcPr>
            <w:tcW w:w="3286" w:type="dxa"/>
          </w:tcPr>
          <w:p w14:paraId="01EAF74A">
            <w:r>
              <w:t>Gần đủ điều kiện</w:t>
            </w:r>
          </w:p>
        </w:tc>
        <w:tc>
          <w:tcPr>
            <w:tcW w:w="3286" w:type="dxa"/>
          </w:tcPr>
          <w:p w14:paraId="74CE97D8">
            <w:r>
              <w:t>AI ưu tiên nhiệm vụ củng cố phần còn thiếu.</w:t>
            </w:r>
          </w:p>
        </w:tc>
      </w:tr>
      <w:tr w14:paraId="28B06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069989C9">
            <w:r>
              <w:t>Từ 70%</w:t>
            </w:r>
          </w:p>
        </w:tc>
        <w:tc>
          <w:tcPr>
            <w:tcW w:w="3286" w:type="dxa"/>
          </w:tcPr>
          <w:p w14:paraId="62D0B4DD">
            <w:r>
              <w:t>Đủ điều kiện Công Thành</w:t>
            </w:r>
          </w:p>
        </w:tc>
        <w:tc>
          <w:tcPr>
            <w:tcW w:w="3286" w:type="dxa"/>
          </w:tcPr>
          <w:p w14:paraId="142E7E02">
            <w:r>
              <w:t>Mở Đại thử thách cuối tòa thành.</w:t>
            </w:r>
          </w:p>
        </w:tc>
      </w:tr>
      <w:tr w14:paraId="53E05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1C7DCB44">
            <w:r>
              <w:t>Từ 85%</w:t>
            </w:r>
          </w:p>
        </w:tc>
        <w:tc>
          <w:tcPr>
            <w:tcW w:w="3286" w:type="dxa"/>
          </w:tcPr>
          <w:p w14:paraId="0850D92D">
            <w:r>
              <w:t>Thành thạo</w:t>
            </w:r>
          </w:p>
        </w:tc>
        <w:tc>
          <w:tcPr>
            <w:tcW w:w="3286" w:type="dxa"/>
          </w:tcPr>
          <w:p w14:paraId="0BD77045">
            <w:r>
              <w:t>Nắm kiến thức tốt.</w:t>
            </w:r>
          </w:p>
        </w:tc>
      </w:tr>
      <w:tr w14:paraId="4FD3C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494AAF41">
            <w:r>
              <w:t>Từ 95%</w:t>
            </w:r>
          </w:p>
        </w:tc>
        <w:tc>
          <w:tcPr>
            <w:tcW w:w="3286" w:type="dxa"/>
          </w:tcPr>
          <w:p w14:paraId="26537158">
            <w:r>
              <w:t>Xuất sắc</w:t>
            </w:r>
          </w:p>
        </w:tc>
        <w:tc>
          <w:tcPr>
            <w:tcW w:w="3286" w:type="dxa"/>
          </w:tcPr>
          <w:p w14:paraId="28A6DCAF">
            <w:r>
              <w:t>Mức độ làm chủ rất cao.</w:t>
            </w:r>
          </w:p>
        </w:tc>
      </w:tr>
    </w:tbl>
    <w:p w14:paraId="11BF60FD">
      <w:pPr>
        <w:pStyle w:val="2"/>
      </w:pPr>
      <w:r>
        <w:t>3. AI tính điểm thông thạo từ đâu?</w:t>
      </w:r>
    </w:p>
    <w:p w14:paraId="176B3D01">
      <w:r>
        <w:rPr>
          <w:rFonts w:ascii="Times New Roman" w:hAnsi="Times New Roman"/>
          <w:b w:val="0"/>
          <w:i w:val="0"/>
          <w:sz w:val="24"/>
        </w:rPr>
        <w:t>AI không chỉ nhìn vào số câu đúng. Điểm thông thạo phải được tổng hợp từ nhiều loại dữ liệu để hạn chế việc học thuộc đáp án hoặc cày XP.</w:t>
      </w:r>
    </w:p>
    <w:p w14:paraId="63CA5CB7">
      <w:pPr>
        <w:pStyle w:val="23"/>
      </w:pPr>
      <w:r>
        <w:rPr>
          <w:rFonts w:ascii="Times New Roman" w:hAnsi="Times New Roman"/>
          <w:sz w:val="24"/>
        </w:rPr>
        <w:t>Kết quả câu hỏi đúng/sai và độ khó của câu hỏi.</w:t>
      </w:r>
    </w:p>
    <w:p w14:paraId="49D98DB4">
      <w:pPr>
        <w:pStyle w:val="23"/>
      </w:pPr>
      <w:r>
        <w:rPr>
          <w:rFonts w:ascii="Times New Roman" w:hAnsi="Times New Roman"/>
          <w:sz w:val="24"/>
        </w:rPr>
        <w:t>Thời gian phản hồi và mức độ ổn định qua nhiều lần làm.</w:t>
      </w:r>
    </w:p>
    <w:p w14:paraId="151FC6D0">
      <w:pPr>
        <w:pStyle w:val="23"/>
      </w:pPr>
      <w:r>
        <w:rPr>
          <w:rFonts w:ascii="Times New Roman" w:hAnsi="Times New Roman"/>
          <w:sz w:val="24"/>
        </w:rPr>
        <w:t>Số lần người chơi cần dùng gợi ý.</w:t>
      </w:r>
    </w:p>
    <w:p w14:paraId="18972D4B">
      <w:pPr>
        <w:pStyle w:val="23"/>
      </w:pPr>
      <w:r>
        <w:rPr>
          <w:rFonts w:ascii="Times New Roman" w:hAnsi="Times New Roman"/>
          <w:sz w:val="24"/>
        </w:rPr>
        <w:t>Kết quả nhiệm vụ nghiên cứu tài liệu.</w:t>
      </w:r>
    </w:p>
    <w:p w14:paraId="1A699794">
      <w:pPr>
        <w:pStyle w:val="23"/>
      </w:pPr>
      <w:r>
        <w:rPr>
          <w:rFonts w:ascii="Times New Roman" w:hAnsi="Times New Roman"/>
          <w:sz w:val="24"/>
        </w:rPr>
        <w:t>Khả năng sửa lại kiến thức sau khi trả lời sai.</w:t>
      </w:r>
    </w:p>
    <w:p w14:paraId="04C975F8">
      <w:pPr>
        <w:pStyle w:val="23"/>
      </w:pPr>
      <w:r>
        <w:rPr>
          <w:rFonts w:ascii="Times New Roman" w:hAnsi="Times New Roman"/>
          <w:sz w:val="24"/>
        </w:rPr>
        <w:t>Câu hỏi mở và nhiệm vụ tình huống do AI chấm theo tiêu chí.</w:t>
      </w:r>
    </w:p>
    <w:p w14:paraId="422B8DFF">
      <w:pPr>
        <w:pStyle w:val="23"/>
      </w:pPr>
      <w:r>
        <w:rPr>
          <w:rFonts w:ascii="Times New Roman" w:hAnsi="Times New Roman"/>
          <w:sz w:val="24"/>
        </w:rPr>
        <w:t>Mức độ hoàn thành các nhóm kiến thức bắt buộc của tòa thành.</w:t>
      </w:r>
    </w:p>
    <w:p w14:paraId="27015B40">
      <w:pPr>
        <w:pStyle w:val="2"/>
      </w:pPr>
      <w:r>
        <w:t>4. Nhóm năng lực mẫu trong một tòa thành</w:t>
      </w:r>
    </w:p>
    <w:p w14:paraId="58D90A58">
      <w:r>
        <w:rPr>
          <w:rFonts w:ascii="Times New Roman" w:hAnsi="Times New Roman"/>
          <w:b w:val="0"/>
          <w:i w:val="0"/>
          <w:sz w:val="24"/>
        </w:rPr>
        <w:t>Ví dụ đối với Thành Văn Lang, có thể cấu hình trọng số ban đầu như sau. Trọng số có thể điều chỉnh sau khi thử nghiệm với học sinh.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9"/>
        <w:gridCol w:w="4929"/>
      </w:tblGrid>
      <w:tr w14:paraId="6FAC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9" w:type="dxa"/>
            <w:shd w:val="clear" w:color="auto" w:fill="D9EAF7"/>
          </w:tcPr>
          <w:p w14:paraId="258143BA">
            <w:r>
              <w:t>Nhóm năng lực</w:t>
            </w:r>
          </w:p>
        </w:tc>
        <w:tc>
          <w:tcPr>
            <w:tcW w:w="4929" w:type="dxa"/>
            <w:shd w:val="clear" w:color="auto" w:fill="D9EAF7"/>
          </w:tcPr>
          <w:p w14:paraId="3C26FE48">
            <w:r>
              <w:t>Trọng số gợi ý</w:t>
            </w:r>
          </w:p>
        </w:tc>
      </w:tr>
      <w:tr w14:paraId="1E1C8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9" w:type="dxa"/>
          </w:tcPr>
          <w:p w14:paraId="39E59A64">
            <w:r>
              <w:t>Nhân vật và sự kiện</w:t>
            </w:r>
          </w:p>
        </w:tc>
        <w:tc>
          <w:tcPr>
            <w:tcW w:w="4929" w:type="dxa"/>
          </w:tcPr>
          <w:p w14:paraId="65CD9BBD">
            <w:r>
              <w:t>25%</w:t>
            </w:r>
          </w:p>
        </w:tc>
      </w:tr>
      <w:tr w14:paraId="172D0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9" w:type="dxa"/>
          </w:tcPr>
          <w:p w14:paraId="60F62AC7">
            <w:r>
              <w:t>Mốc thời gian</w:t>
            </w:r>
          </w:p>
        </w:tc>
        <w:tc>
          <w:tcPr>
            <w:tcW w:w="4929" w:type="dxa"/>
          </w:tcPr>
          <w:p w14:paraId="0219D2F7">
            <w:r>
              <w:t>15%</w:t>
            </w:r>
          </w:p>
        </w:tc>
      </w:tr>
      <w:tr w14:paraId="7F5A0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9" w:type="dxa"/>
          </w:tcPr>
          <w:p w14:paraId="10A0DEF4">
            <w:r>
              <w:t>Đời sống – văn hóa</w:t>
            </w:r>
          </w:p>
        </w:tc>
        <w:tc>
          <w:tcPr>
            <w:tcW w:w="4929" w:type="dxa"/>
          </w:tcPr>
          <w:p w14:paraId="3FE4C126">
            <w:r>
              <w:t>20%</w:t>
            </w:r>
          </w:p>
        </w:tc>
      </w:tr>
      <w:tr w14:paraId="048D9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9" w:type="dxa"/>
          </w:tcPr>
          <w:p w14:paraId="799B8C2E">
            <w:r>
              <w:t>Nguyên nhân – kết quả</w:t>
            </w:r>
          </w:p>
        </w:tc>
        <w:tc>
          <w:tcPr>
            <w:tcW w:w="4929" w:type="dxa"/>
          </w:tcPr>
          <w:p w14:paraId="2BC767F4">
            <w:r>
              <w:t>20%</w:t>
            </w:r>
          </w:p>
        </w:tc>
      </w:tr>
      <w:tr w14:paraId="5B66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9" w:type="dxa"/>
          </w:tcPr>
          <w:p w14:paraId="04B773F9">
            <w:r>
              <w:t>Vận dụng – suy luận</w:t>
            </w:r>
          </w:p>
        </w:tc>
        <w:tc>
          <w:tcPr>
            <w:tcW w:w="4929" w:type="dxa"/>
          </w:tcPr>
          <w:p w14:paraId="44E3884D">
            <w:r>
              <w:t>20%</w:t>
            </w:r>
          </w:p>
        </w:tc>
      </w:tr>
    </w:tbl>
    <w:p w14:paraId="14393065">
      <w:r>
        <w:rPr>
          <w:rFonts w:ascii="Times New Roman" w:hAnsi="Times New Roman"/>
          <w:b w:val="0"/>
          <w:i w:val="0"/>
          <w:sz w:val="24"/>
        </w:rPr>
        <w:t>Tổng trọng số: 100%. Hệ thống quản trị cần cho phép thay đổi nhóm năng lực và trọng số theo từng tòa thành.</w:t>
      </w:r>
    </w:p>
    <w:p w14:paraId="05939998">
      <w:pPr>
        <w:pStyle w:val="2"/>
      </w:pPr>
      <w:r>
        <w:t>5. Điều kiện được Công Thành</w:t>
      </w:r>
    </w:p>
    <w:p w14:paraId="3336B9A7">
      <w:r>
        <w:rPr>
          <w:rFonts w:ascii="Times New Roman" w:hAnsi="Times New Roman"/>
          <w:b w:val="0"/>
          <w:i w:val="0"/>
          <w:sz w:val="24"/>
        </w:rPr>
        <w:t>Người chơi chỉ được mở Đại thử thách cuối thành khi đồng thời thỏa mãn các điều kiện bắt buộc:</w:t>
      </w:r>
    </w:p>
    <w:p w14:paraId="6B39C8B6">
      <w:pPr>
        <w:pStyle w:val="23"/>
      </w:pPr>
      <w:r>
        <w:rPr>
          <w:rFonts w:ascii="Times New Roman" w:hAnsi="Times New Roman"/>
          <w:sz w:val="24"/>
        </w:rPr>
        <w:t>Hoàn thành toàn bộ nhiệm vụ cốt truyện bắt buộc của tòa thành.</w:t>
      </w:r>
    </w:p>
    <w:p w14:paraId="239CF6A7">
      <w:pPr>
        <w:pStyle w:val="23"/>
      </w:pPr>
      <w:r>
        <w:rPr>
          <w:rFonts w:ascii="Times New Roman" w:hAnsi="Times New Roman"/>
          <w:sz w:val="24"/>
        </w:rPr>
        <w:t>Đã tiếp cận các tài liệu/địa điểm kiến thức bắt buộc.</w:t>
      </w:r>
    </w:p>
    <w:p w14:paraId="7DDC64E2">
      <w:pPr>
        <w:pStyle w:val="23"/>
      </w:pPr>
      <w:r>
        <w:rPr>
          <w:rFonts w:ascii="Times New Roman" w:hAnsi="Times New Roman"/>
          <w:sz w:val="24"/>
        </w:rPr>
        <w:t>Thông thạo lịch sử của tòa thành đạt tối thiểu 70%.</w:t>
      </w:r>
    </w:p>
    <w:p w14:paraId="22A206C0">
      <w:pPr>
        <w:pStyle w:val="23"/>
      </w:pPr>
      <w:r>
        <w:rPr>
          <w:rFonts w:ascii="Times New Roman" w:hAnsi="Times New Roman"/>
          <w:sz w:val="24"/>
        </w:rPr>
        <w:t>Không còn nhóm kiến thức bắt buộc nào ở mức quá thấp do hệ thống quy định.</w:t>
      </w:r>
    </w:p>
    <w:p w14:paraId="70C7B682">
      <w:r>
        <w:rPr>
          <w:rFonts w:ascii="Times New Roman" w:hAnsi="Times New Roman"/>
          <w:b/>
          <w:i w:val="0"/>
          <w:sz w:val="24"/>
        </w:rPr>
        <w:t>Khi đạt điều kiện, giao diện hiển thị:</w:t>
      </w:r>
    </w:p>
    <w:p w14:paraId="691AA076">
      <w:pPr>
        <w:jc w:val="center"/>
      </w:pPr>
      <w:r>
        <w:rPr>
          <w:rFonts w:ascii="Times New Roman" w:hAnsi="Times New Roman"/>
          <w:b/>
          <w:i w:val="0"/>
          <w:sz w:val="24"/>
        </w:rPr>
        <w:t>ĐÃ ĐỦ ĐIỀU KIỆN CÔNG THÀNH</w:t>
      </w:r>
      <w:r>
        <w:rPr>
          <w:rFonts w:ascii="Times New Roman" w:hAnsi="Times New Roman"/>
          <w:b/>
          <w:i w:val="0"/>
          <w:sz w:val="24"/>
        </w:rPr>
        <w:br w:type="textWrapping"/>
      </w:r>
      <w:r>
        <w:rPr>
          <w:rFonts w:ascii="Times New Roman" w:hAnsi="Times New Roman"/>
          <w:b/>
          <w:i w:val="0"/>
          <w:sz w:val="24"/>
        </w:rPr>
        <w:t>Sử Việt AI xác nhận bạn đã đạt mức thông thạo cần thiết.</w:t>
      </w:r>
      <w:r>
        <w:rPr>
          <w:rFonts w:ascii="Times New Roman" w:hAnsi="Times New Roman"/>
          <w:b/>
          <w:i w:val="0"/>
          <w:sz w:val="24"/>
        </w:rPr>
        <w:br w:type="textWrapping"/>
      </w:r>
      <w:r>
        <w:rPr>
          <w:rFonts w:ascii="Times New Roman" w:hAnsi="Times New Roman"/>
          <w:b/>
          <w:i w:val="0"/>
          <w:sz w:val="24"/>
        </w:rPr>
        <w:t>[ THAM GIA ĐẠI THỬ THÁCH ]</w:t>
      </w:r>
    </w:p>
    <w:p w14:paraId="393090AC">
      <w:pPr>
        <w:pStyle w:val="2"/>
      </w:pPr>
      <w:r>
        <w:t>6. Đại thử thách cuối tòa thành</w:t>
      </w:r>
    </w:p>
    <w:p w14:paraId="6C30441D">
      <w:r>
        <w:rPr>
          <w:rFonts w:ascii="Times New Roman" w:hAnsi="Times New Roman"/>
          <w:b w:val="0"/>
          <w:i w:val="0"/>
          <w:sz w:val="24"/>
        </w:rPr>
        <w:t>Đạt 70% không có nghĩa tòa thành tự động hoàn thành. Người chơi phải vượt một Đại thử thách tổng hợp để chứng minh khả năng vận dụng kiến thức.</w:t>
      </w:r>
    </w:p>
    <w:p w14:paraId="011B7001">
      <w:pPr>
        <w:pStyle w:val="23"/>
      </w:pPr>
      <w:r>
        <w:rPr>
          <w:rFonts w:ascii="Times New Roman" w:hAnsi="Times New Roman"/>
          <w:sz w:val="24"/>
        </w:rPr>
        <w:t>Khoảng 10–15 thử thách trong MVP.</w:t>
      </w:r>
    </w:p>
    <w:p w14:paraId="58FAB7C3">
      <w:pPr>
        <w:pStyle w:val="23"/>
      </w:pPr>
      <w:r>
        <w:rPr>
          <w:rFonts w:ascii="Times New Roman" w:hAnsi="Times New Roman"/>
          <w:sz w:val="24"/>
        </w:rPr>
        <w:t>Kết hợp nhiều dạng: trắc nghiệm, nhận diện bản đồ/hiện vật, ghép, sắp xếp sự kiện, câu hỏi mở và tình huống vận dụng.</w:t>
      </w:r>
    </w:p>
    <w:p w14:paraId="72A325E0">
      <w:pPr>
        <w:pStyle w:val="23"/>
      </w:pPr>
      <w:r>
        <w:rPr>
          <w:rFonts w:ascii="Times New Roman" w:hAnsi="Times New Roman"/>
          <w:sz w:val="24"/>
        </w:rPr>
        <w:t>Nội dung lấy từ toàn bộ kiến thức cốt lõi của tòa thành.</w:t>
      </w:r>
    </w:p>
    <w:p w14:paraId="67F77112">
      <w:pPr>
        <w:pStyle w:val="23"/>
      </w:pPr>
      <w:r>
        <w:rPr>
          <w:rFonts w:ascii="Times New Roman" w:hAnsi="Times New Roman"/>
          <w:sz w:val="24"/>
        </w:rPr>
        <w:t>AI có thể điều chỉnh độ khó nhưng không được bỏ qua các chuẩn kiến thức bắt buộc.</w:t>
      </w:r>
    </w:p>
    <w:p w14:paraId="524FC03B">
      <w:pPr>
        <w:pStyle w:val="23"/>
      </w:pPr>
      <w:r>
        <w:rPr>
          <w:rFonts w:ascii="Times New Roman" w:hAnsi="Times New Roman"/>
          <w:sz w:val="24"/>
        </w:rPr>
        <w:t>Ngưỡng chiến thắng gợi ý: đạt tối thiểu 70% điểm Đại thử thách.</w:t>
      </w:r>
    </w:p>
    <w:p w14:paraId="58188101">
      <w:pPr>
        <w:pStyle w:val="2"/>
      </w:pPr>
      <w:r>
        <w:t>7. Khi Công Thành thất bại</w:t>
      </w:r>
    </w:p>
    <w:p w14:paraId="65CE2CB2">
      <w:r>
        <w:rPr>
          <w:rFonts w:ascii="Times New Roman" w:hAnsi="Times New Roman"/>
          <w:b w:val="0"/>
          <w:i w:val="0"/>
          <w:sz w:val="24"/>
        </w:rPr>
        <w:t>Không reset toàn bộ tiến trình và không buộc người chơi làm lại từ đầu. AI phải phân tích lỗi để tạo vòng học bổ sung.</w:t>
      </w:r>
    </w:p>
    <w:p w14:paraId="376C281F">
      <w:r>
        <w:rPr>
          <w:rFonts w:ascii="Times New Roman" w:hAnsi="Times New Roman"/>
          <w:b w:val="0"/>
          <w:i w:val="0"/>
          <w:sz w:val="24"/>
        </w:rPr>
        <w:t>Ví dụ thông báo:</w:t>
      </w:r>
    </w:p>
    <w:p w14:paraId="6EAECF9B">
      <w:r>
        <w:rPr>
          <w:rFonts w:ascii="Times New Roman" w:hAnsi="Times New Roman"/>
          <w:b w:val="0"/>
          <w:i/>
          <w:sz w:val="24"/>
        </w:rPr>
        <w:t>“Bạn làm tốt phần đời sống Văn Lang nhưng còn yếu về tổ chức nhà nước và văn hóa Đông Sơn. Sử Việt AI đã tạo 2 nhiệm vụ luyện tập bổ sung.”</w:t>
      </w:r>
    </w:p>
    <w:p w14:paraId="7CF3F4AD">
      <w:pPr>
        <w:pStyle w:val="23"/>
      </w:pPr>
      <w:r>
        <w:rPr>
          <w:rFonts w:ascii="Times New Roman" w:hAnsi="Times New Roman"/>
          <w:sz w:val="24"/>
        </w:rPr>
        <w:t>AI xác định nhóm kiến thức yếu.</w:t>
      </w:r>
    </w:p>
    <w:p w14:paraId="1F51C17F">
      <w:pPr>
        <w:pStyle w:val="23"/>
      </w:pPr>
      <w:r>
        <w:rPr>
          <w:rFonts w:ascii="Times New Roman" w:hAnsi="Times New Roman"/>
          <w:sz w:val="24"/>
        </w:rPr>
        <w:t>Đề xuất lại tài liệu liên quan.</w:t>
      </w:r>
    </w:p>
    <w:p w14:paraId="03381640">
      <w:pPr>
        <w:pStyle w:val="23"/>
      </w:pPr>
      <w:r>
        <w:rPr>
          <w:rFonts w:ascii="Times New Roman" w:hAnsi="Times New Roman"/>
          <w:sz w:val="24"/>
        </w:rPr>
        <w:t>Tạo 1–3 nhiệm vụ củng cố.</w:t>
      </w:r>
    </w:p>
    <w:p w14:paraId="66E3BA97">
      <w:pPr>
        <w:pStyle w:val="23"/>
      </w:pPr>
      <w:r>
        <w:rPr>
          <w:rFonts w:ascii="Times New Roman" w:hAnsi="Times New Roman"/>
          <w:sz w:val="24"/>
        </w:rPr>
        <w:t>Sau khi hoàn thành, người chơi được thử Công Thành lại.</w:t>
      </w:r>
    </w:p>
    <w:p w14:paraId="67AB3072">
      <w:pPr>
        <w:pStyle w:val="23"/>
      </w:pPr>
      <w:r>
        <w:rPr>
          <w:rFonts w:ascii="Times New Roman" w:hAnsi="Times New Roman"/>
          <w:sz w:val="24"/>
        </w:rPr>
        <w:t>Lịch sử các lần thử được lưu để đánh giá tiến bộ.</w:t>
      </w:r>
    </w:p>
    <w:p w14:paraId="3F755487">
      <w:pPr>
        <w:pStyle w:val="2"/>
      </w:pPr>
      <w:r>
        <w:t>8. Điều kiện chính thức mở khóa thành tiếp theo</w:t>
      </w:r>
    </w:p>
    <w:p w14:paraId="22A124B3">
      <w:r>
        <w:rPr>
          <w:rFonts w:ascii="Times New Roman" w:hAnsi="Times New Roman"/>
          <w:b/>
          <w:i w:val="0"/>
          <w:sz w:val="24"/>
        </w:rPr>
        <w:t>Công thức đề xuất:</w:t>
      </w:r>
    </w:p>
    <w:p w14:paraId="74E997FE">
      <w:pPr>
        <w:jc w:val="center"/>
      </w:pPr>
      <w:r>
        <w:rPr>
          <w:rFonts w:ascii="Times New Roman" w:hAnsi="Times New Roman"/>
          <w:b/>
          <w:i w:val="0"/>
          <w:sz w:val="24"/>
        </w:rPr>
        <w:t>HOÀN THÀNH NHIỆM VỤ CỐT LÕI + THÔNG THẠO ≥ 70% + VƯỢT ĐẠI THỬ THÁCH = MỞ KHÓA TÒA THÀNH TIẾP THEO</w:t>
      </w:r>
    </w:p>
    <w:p w14:paraId="7BD8904B">
      <w:pPr>
        <w:pStyle w:val="2"/>
      </w:pPr>
      <w:r>
        <w:t>9. Hiệu ứng mở khóa trên bản đồ</w:t>
      </w:r>
    </w:p>
    <w:p w14:paraId="770B4037">
      <w:r>
        <w:rPr>
          <w:rFonts w:ascii="Times New Roman" w:hAnsi="Times New Roman"/>
          <w:b w:val="0"/>
          <w:i w:val="0"/>
          <w:sz w:val="24"/>
        </w:rPr>
        <w:t>Sau khi chiến thắng Đại thử thách:</w:t>
      </w:r>
    </w:p>
    <w:p w14:paraId="73A35B69">
      <w:pPr>
        <w:pStyle w:val="23"/>
      </w:pPr>
      <w:r>
        <w:rPr>
          <w:rFonts w:ascii="Times New Roman" w:hAnsi="Times New Roman"/>
          <w:sz w:val="24"/>
        </w:rPr>
        <w:t>Tòa thành hiện tại chuyển sang trạng thái Đã hoàn thành.</w:t>
      </w:r>
    </w:p>
    <w:p w14:paraId="39EB94C6">
      <w:pPr>
        <w:pStyle w:val="23"/>
      </w:pPr>
      <w:r>
        <w:rPr>
          <w:rFonts w:ascii="Times New Roman" w:hAnsi="Times New Roman"/>
          <w:sz w:val="24"/>
        </w:rPr>
        <w:t>Người chơi nhận XP, vật phẩm và huy hiệu đặc trưng của thời kỳ.</w:t>
      </w:r>
    </w:p>
    <w:p w14:paraId="397BAFDB">
      <w:pPr>
        <w:pStyle w:val="23"/>
      </w:pPr>
      <w:r>
        <w:rPr>
          <w:rFonts w:ascii="Times New Roman" w:hAnsi="Times New Roman"/>
          <w:sz w:val="24"/>
        </w:rPr>
        <w:t>Ánh sáng chạy từ tòa thành vừa hoàn thành dọc theo tuyến đường trên bản đồ chữ S.</w:t>
      </w:r>
    </w:p>
    <w:p w14:paraId="72B44417">
      <w:pPr>
        <w:pStyle w:val="23"/>
      </w:pPr>
      <w:r>
        <w:rPr>
          <w:rFonts w:ascii="Times New Roman" w:hAnsi="Times New Roman"/>
          <w:sz w:val="24"/>
        </w:rPr>
        <w:t>Sương mù quanh tòa thành kế tiếp tan dần.</w:t>
      </w:r>
    </w:p>
    <w:p w14:paraId="4451B435">
      <w:pPr>
        <w:pStyle w:val="23"/>
      </w:pPr>
      <w:r>
        <w:rPr>
          <w:rFonts w:ascii="Times New Roman" w:hAnsi="Times New Roman"/>
          <w:sz w:val="24"/>
        </w:rPr>
        <w:t>Tòa thành kế tiếp phát sáng và biểu tượng khóa biến mất.</w:t>
      </w:r>
    </w:p>
    <w:p w14:paraId="6889359E">
      <w:pPr>
        <w:pStyle w:val="23"/>
      </w:pPr>
      <w:r>
        <w:rPr>
          <w:rFonts w:ascii="Times New Roman" w:hAnsi="Times New Roman"/>
          <w:sz w:val="24"/>
        </w:rPr>
        <w:t>Hiển thị thông báo: “TÒA THÀNH MỚI ĐÃ ĐƯỢC MỞ KHÓA”.</w:t>
      </w:r>
    </w:p>
    <w:p w14:paraId="4A24D6B0">
      <w:pPr>
        <w:pStyle w:val="2"/>
      </w:pPr>
      <w:r>
        <w:t>10. Tách biệt XP/Level và trình độ kiến thức</w:t>
      </w:r>
    </w:p>
    <w:p w14:paraId="0569C1A2">
      <w:r>
        <w:rPr>
          <w:rFonts w:ascii="Times New Roman" w:hAnsi="Times New Roman"/>
          <w:b w:val="0"/>
          <w:i w:val="0"/>
          <w:sz w:val="24"/>
        </w:rPr>
        <w:t>XP và Level phản ánh mức độ tham gia, thành tích và tiến trình chơi; Thông thạo lịch sử phản ánh năng lực học tập. Hai hệ thống phải được tách riêng.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19D1E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shd w:val="clear" w:color="auto" w:fill="1F4E78"/>
          </w:tcPr>
          <w:p w14:paraId="300399CE">
            <w:r>
              <w:rPr>
                <w:b/>
                <w:color w:val="FFFFFF"/>
              </w:rPr>
              <w:t>Chỉ số</w:t>
            </w:r>
          </w:p>
        </w:tc>
        <w:tc>
          <w:tcPr>
            <w:tcW w:w="3286" w:type="dxa"/>
            <w:shd w:val="clear" w:color="auto" w:fill="1F4E78"/>
          </w:tcPr>
          <w:p w14:paraId="4AAD78CA">
            <w:r>
              <w:rPr>
                <w:b/>
                <w:color w:val="FFFFFF"/>
              </w:rPr>
              <w:t>Phản ánh</w:t>
            </w:r>
          </w:p>
        </w:tc>
        <w:tc>
          <w:tcPr>
            <w:tcW w:w="3286" w:type="dxa"/>
            <w:shd w:val="clear" w:color="auto" w:fill="1F4E78"/>
          </w:tcPr>
          <w:p w14:paraId="55BDCEA2">
            <w:r>
              <w:rPr>
                <w:b/>
                <w:color w:val="FFFFFF"/>
              </w:rPr>
              <w:t>Có quyết định Công Thành?</w:t>
            </w:r>
          </w:p>
        </w:tc>
      </w:tr>
      <w:tr w14:paraId="0965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31609BCF">
            <w:r>
              <w:t>XP</w:t>
            </w:r>
          </w:p>
        </w:tc>
        <w:tc>
          <w:tcPr>
            <w:tcW w:w="3286" w:type="dxa"/>
          </w:tcPr>
          <w:p w14:paraId="4F3EC3F0">
            <w:r>
              <w:t>Mức độ tham gia và phần thưởng gameplay</w:t>
            </w:r>
          </w:p>
        </w:tc>
        <w:tc>
          <w:tcPr>
            <w:tcW w:w="3286" w:type="dxa"/>
          </w:tcPr>
          <w:p w14:paraId="393C5C17">
            <w:r>
              <w:t>Không trực tiếp</w:t>
            </w:r>
          </w:p>
        </w:tc>
      </w:tr>
      <w:tr w14:paraId="50459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3DCDB4B3">
            <w:r>
              <w:t>Level</w:t>
            </w:r>
          </w:p>
        </w:tc>
        <w:tc>
          <w:tcPr>
            <w:tcW w:w="3286" w:type="dxa"/>
          </w:tcPr>
          <w:p w14:paraId="5A6F1183">
            <w:r>
              <w:t>Tiến trình tài khoản/danh hiệu</w:t>
            </w:r>
          </w:p>
        </w:tc>
        <w:tc>
          <w:tcPr>
            <w:tcW w:w="3286" w:type="dxa"/>
          </w:tcPr>
          <w:p w14:paraId="204DDE8D">
            <w:r>
              <w:t>Không trực tiếp</w:t>
            </w:r>
          </w:p>
        </w:tc>
      </w:tr>
      <w:tr w14:paraId="2BC6B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31F9E9B9">
            <w:r>
              <w:t>Thông thạo lịch sử</w:t>
            </w:r>
          </w:p>
        </w:tc>
        <w:tc>
          <w:tcPr>
            <w:tcW w:w="3286" w:type="dxa"/>
          </w:tcPr>
          <w:p w14:paraId="08538AD3">
            <w:r>
              <w:t>Mức độ nắm và vận dụng kiến thức</w:t>
            </w:r>
          </w:p>
        </w:tc>
        <w:tc>
          <w:tcPr>
            <w:tcW w:w="3286" w:type="dxa"/>
          </w:tcPr>
          <w:p w14:paraId="25CD733C">
            <w:r>
              <w:t>Có</w:t>
            </w:r>
          </w:p>
        </w:tc>
      </w:tr>
      <w:tr w14:paraId="22B70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18707049">
            <w:r>
              <w:t>Đại thử thách</w:t>
            </w:r>
          </w:p>
        </w:tc>
        <w:tc>
          <w:tcPr>
            <w:tcW w:w="3286" w:type="dxa"/>
          </w:tcPr>
          <w:p w14:paraId="0A956150">
            <w:r>
              <w:t>Khả năng tổng hợp cuối thời kỳ</w:t>
            </w:r>
          </w:p>
        </w:tc>
        <w:tc>
          <w:tcPr>
            <w:tcW w:w="3286" w:type="dxa"/>
          </w:tcPr>
          <w:p w14:paraId="4FFB8F04">
            <w:r>
              <w:t>Có</w:t>
            </w:r>
          </w:p>
        </w:tc>
      </w:tr>
    </w:tbl>
    <w:p w14:paraId="5F0CBC2D">
      <w:r>
        <w:rPr>
          <w:rFonts w:ascii="Times New Roman" w:hAnsi="Times New Roman"/>
          <w:b w:val="0"/>
          <w:i w:val="0"/>
          <w:sz w:val="24"/>
        </w:rPr>
        <w:t>Vì vậy, người chơi Level cao nhưng kiến thức chưa đạt chuẩn vẫn chưa được Công Thành. Ngược lại, người chơi học tốt có thể đủ điều kiện sớm hơn mà không phải cày nhiệm vụ không cần thiết.</w:t>
      </w:r>
    </w:p>
    <w:p w14:paraId="51DFA447">
      <w:pPr>
        <w:pStyle w:val="2"/>
      </w:pPr>
      <w:r>
        <w:t>11. Ví dụ giao diện tại Thành Văn Lang</w:t>
      </w:r>
    </w:p>
    <w:p w14:paraId="20987AA0">
      <w:r>
        <w:rPr>
          <w:rFonts w:ascii="Times New Roman" w:hAnsi="Times New Roman"/>
          <w:b/>
          <w:i w:val="0"/>
          <w:sz w:val="24"/>
        </w:rPr>
        <w:t>THÀNH VĂN LANG</w:t>
      </w:r>
    </w:p>
    <w:p w14:paraId="570386A7">
      <w:r>
        <w:rPr>
          <w:rFonts w:ascii="Times New Roman" w:hAnsi="Times New Roman"/>
          <w:b/>
          <w:i w:val="0"/>
          <w:sz w:val="24"/>
        </w:rPr>
        <w:t>Thông thạo lịch sử: 67%</w:t>
      </w:r>
      <w:r>
        <w:rPr>
          <w:rFonts w:ascii="Times New Roman" w:hAnsi="Times New Roman"/>
          <w:b/>
          <w:i w:val="0"/>
          <w:sz w:val="24"/>
        </w:rPr>
        <w:br w:type="textWrapping"/>
      </w:r>
      <w:r>
        <w:rPr>
          <w:rFonts w:ascii="Times New Roman" w:hAnsi="Times New Roman"/>
          <w:b/>
          <w:i w:val="0"/>
          <w:sz w:val="24"/>
        </w:rPr>
        <w:t>█████████████░░</w:t>
      </w:r>
      <w:r>
        <w:rPr>
          <w:rFonts w:ascii="Times New Roman" w:hAnsi="Times New Roman"/>
          <w:b/>
          <w:i w:val="0"/>
          <w:sz w:val="24"/>
        </w:rPr>
        <w:br w:type="textWrapping"/>
      </w:r>
      <w:r>
        <w:rPr>
          <w:rFonts w:ascii="Times New Roman" w:hAnsi="Times New Roman"/>
          <w:b/>
          <w:i w:val="0"/>
          <w:sz w:val="24"/>
        </w:rPr>
        <w:t>Cần đạt 70% để mở Đại thử thách.</w:t>
      </w:r>
    </w:p>
    <w:p w14:paraId="1D8834D9">
      <w:r>
        <w:rPr>
          <w:rFonts w:ascii="Times New Roman" w:hAnsi="Times New Roman"/>
          <w:b w:val="0"/>
          <w:i/>
          <w:sz w:val="24"/>
        </w:rPr>
        <w:t>Sử Việt AI: “Bạn còn yếu phần đời sống tinh thần của cư dân Văn Lang. Tôi đã tạo 2 nhiệm vụ luyện tập phù hợp cho bạn.”</w:t>
      </w:r>
    </w:p>
    <w:p w14:paraId="0322FB2B">
      <w:pPr>
        <w:pStyle w:val="2"/>
      </w:pPr>
      <w:r>
        <w:t>12. Vai trò của AI trong cơ chế này</w:t>
      </w:r>
    </w:p>
    <w:p w14:paraId="30C05B86">
      <w:r>
        <w:rPr>
          <w:rFonts w:ascii="Times New Roman" w:hAnsi="Times New Roman"/>
          <w:b w:val="0"/>
          <w:i w:val="0"/>
          <w:sz w:val="24"/>
        </w:rPr>
        <w:t>Đây là một trong những mô-đun AI quan trọng nhất của Dấu Ấn Đại Việt AI. AI không chỉ đóng vai trò chatbot mà tham gia trực tiếp vào vòng lặp học tập:</w:t>
      </w:r>
    </w:p>
    <w:p w14:paraId="126E2D9B">
      <w:pPr>
        <w:jc w:val="center"/>
      </w:pPr>
      <w:r>
        <w:rPr>
          <w:rFonts w:ascii="Times New Roman" w:hAnsi="Times New Roman"/>
          <w:b/>
          <w:i w:val="0"/>
          <w:sz w:val="24"/>
        </w:rPr>
        <w:t>THU THẬP DỮ LIỆU HỌC → PHÂN TÍCH NĂNG LỰC → XÁC ĐỊNH ĐIỂM YẾU → GIAO NHIỆM VỤ PHÙ HỢP → ĐÁNH GIÁ LẠI → XÁC NHẬN ĐỦ ĐIỀU KIỆN CÔNG THÀNH</w:t>
      </w:r>
    </w:p>
    <w:p w14:paraId="34401122">
      <w:r>
        <w:rPr>
          <w:rFonts w:ascii="Times New Roman" w:hAnsi="Times New Roman"/>
          <w:b/>
          <w:i w:val="0"/>
          <w:sz w:val="24"/>
        </w:rPr>
        <w:t>Cơ chế này cần được coi là yêu cầu cốt lõi khi đơn vị thứ ba thiết kế backend, cơ sở dữ liệu, AI và gameplay của dự án.</w:t>
      </w:r>
    </w:p>
    <w:p w14:paraId="5430FCFB">
      <w:pPr>
        <w:pStyle w:val="23"/>
        <w:numPr>
          <w:numId w:val="0"/>
        </w:numPr>
        <w:spacing w:after="60"/>
        <w:ind w:leftChars="0"/>
        <w:rPr>
          <w:rFonts w:hint="default"/>
          <w:lang w:val="en-US"/>
        </w:rPr>
      </w:pPr>
    </w:p>
    <w:p w14:paraId="4F2A3B43">
      <w:pPr>
        <w:pStyle w:val="2"/>
      </w:pPr>
      <w:r>
        <w:t>7. CẤU TRÚC BÊN TRONG MỘT TÒA THÀNH</w:t>
      </w:r>
    </w:p>
    <w:p w14:paraId="0BA14772">
      <w:r>
        <w:rPr>
          <w:rFonts w:ascii="Times New Roman" w:hAnsi="Times New Roman"/>
          <w:b w:val="0"/>
          <w:i w:val="0"/>
          <w:sz w:val="24"/>
        </w:rPr>
        <w:t>Mỗi tòa thành nên có 5 lớp trải nghiệm:</w:t>
      </w:r>
    </w:p>
    <w:p w14:paraId="4437DFF1">
      <w:pPr>
        <w:pStyle w:val="23"/>
        <w:spacing w:after="60"/>
      </w:pPr>
      <w:r>
        <w:rPr>
          <w:rFonts w:ascii="Times New Roman" w:hAnsi="Times New Roman"/>
          <w:sz w:val="24"/>
        </w:rPr>
        <w:t>Khu 1 – Khám phá bối cảnh: NPC, địa danh, câu chuyện mở đầu.</w:t>
      </w:r>
    </w:p>
    <w:p w14:paraId="0BFBA709">
      <w:pPr>
        <w:pStyle w:val="23"/>
        <w:spacing w:after="60"/>
      </w:pPr>
      <w:r>
        <w:rPr>
          <w:rFonts w:ascii="Times New Roman" w:hAnsi="Times New Roman"/>
          <w:sz w:val="24"/>
        </w:rPr>
        <w:t>Khu 2 – Kho tri thức: tài liệu, bản đồ, video, hiện vật, dòng thời gian.</w:t>
      </w:r>
    </w:p>
    <w:p w14:paraId="5D5375B1">
      <w:pPr>
        <w:pStyle w:val="23"/>
        <w:spacing w:after="60"/>
      </w:pPr>
      <w:r>
        <w:rPr>
          <w:rFonts w:ascii="Times New Roman" w:hAnsi="Times New Roman"/>
          <w:sz w:val="24"/>
        </w:rPr>
        <w:t>Khu 3 – Nhiệm vụ: trắc nghiệm, kéo thả, sắp xếp, tìm manh mối, câu hỏi mở.</w:t>
      </w:r>
    </w:p>
    <w:p w14:paraId="6FCA9ED0">
      <w:pPr>
        <w:pStyle w:val="23"/>
        <w:spacing w:after="60"/>
      </w:pPr>
      <w:r>
        <w:rPr>
          <w:rFonts w:ascii="Times New Roman" w:hAnsi="Times New Roman"/>
          <w:sz w:val="24"/>
        </w:rPr>
        <w:t>Khu 4 – Thử thách chiến thuật: tình huống “Nếu bạn là…”, AI chấm lập luận.</w:t>
      </w:r>
    </w:p>
    <w:p w14:paraId="1437C13D">
      <w:pPr>
        <w:pStyle w:val="23"/>
        <w:spacing w:after="60"/>
      </w:pPr>
      <w:r>
        <w:rPr>
          <w:rFonts w:ascii="Times New Roman" w:hAnsi="Times New Roman"/>
          <w:sz w:val="24"/>
        </w:rPr>
        <w:t>Khu 5 – Boss/Đại chiến: cá nhân hoặc cộng đồng; hoàn thành để nhận huy hiệu và mở khóa.</w:t>
      </w:r>
    </w:p>
    <w:p w14:paraId="47C770DE">
      <w:pPr>
        <w:pStyle w:val="2"/>
      </w:pPr>
      <w:r>
        <w:t>8. HỆ THỐNG TÀI LIỆU VÀ KHO TRI THỨC</w:t>
      </w:r>
    </w:p>
    <w:p w14:paraId="14AFD603">
      <w:r>
        <w:rPr>
          <w:rFonts w:ascii="Times New Roman" w:hAnsi="Times New Roman"/>
          <w:b w:val="0"/>
          <w:i w:val="0"/>
          <w:sz w:val="24"/>
        </w:rPr>
        <w:t>Tài liệu không chỉ là thư viện đọc thêm mà là vật phẩm gameplay. Một số nhiệm vụ bắt buộc người chơi đọc/nghiên cứu tài liệu trước khi được làm thử thách hoặc đánh Boss.</w:t>
      </w:r>
    </w:p>
    <w:p w14:paraId="4B24164A">
      <w:pPr>
        <w:pStyle w:val="23"/>
        <w:spacing w:after="60"/>
      </w:pPr>
      <w:r>
        <w:rPr>
          <w:rFonts w:ascii="Times New Roman" w:hAnsi="Times New Roman"/>
          <w:sz w:val="24"/>
        </w:rPr>
        <w:t>Nguồn: SGK/tài liệu giáo dục phù hợp, tài liệu lịch sử chính thống, tư liệu bảo tàng và nguồn đã được chuyên môn kiểm duyệt.</w:t>
      </w:r>
    </w:p>
    <w:p w14:paraId="2C12D89B">
      <w:pPr>
        <w:pStyle w:val="23"/>
        <w:spacing w:after="60"/>
      </w:pPr>
      <w:r>
        <w:rPr>
          <w:rFonts w:ascii="Times New Roman" w:hAnsi="Times New Roman"/>
          <w:sz w:val="24"/>
        </w:rPr>
        <w:t>Mỗi tài liệu cần metadata: thời kỳ, nhân vật, sự kiện, mốc thời gian, độ khó, nguồn, trạng thái kiểm duyệt.</w:t>
      </w:r>
    </w:p>
    <w:p w14:paraId="4018E1BD">
      <w:pPr>
        <w:pStyle w:val="23"/>
        <w:spacing w:after="60"/>
      </w:pPr>
      <w:r>
        <w:rPr>
          <w:rFonts w:ascii="Times New Roman" w:hAnsi="Times New Roman"/>
          <w:sz w:val="24"/>
        </w:rPr>
        <w:t>AI chỉ được trả lời nội dung lịch sử dựa trên kho tri thức được phê duyệt; khi không đủ căn cứ phải báo không chắc chắn.</w:t>
      </w:r>
    </w:p>
    <w:p w14:paraId="564CA191">
      <w:pPr>
        <w:pStyle w:val="23"/>
        <w:spacing w:after="60"/>
      </w:pPr>
      <w:r>
        <w:rPr>
          <w:rFonts w:ascii="Times New Roman" w:hAnsi="Times New Roman"/>
          <w:sz w:val="24"/>
        </w:rPr>
        <w:t>Tách nhãn rõ: “Dữ kiện lịch sử” và “Giả lập AI”.</w:t>
      </w:r>
    </w:p>
    <w:p w14:paraId="01F3453A">
      <w:pPr>
        <w:pStyle w:val="2"/>
      </w:pPr>
      <w:r>
        <w:t>9. HỆ THỐNG AI – LÕI CỦA SẢN PHẨM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5"/>
        <w:gridCol w:w="2465"/>
        <w:gridCol w:w="2465"/>
        <w:gridCol w:w="2465"/>
      </w:tblGrid>
      <w:tr w14:paraId="735C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shd w:val="clear" w:color="auto" w:fill="1F4E78"/>
          </w:tcPr>
          <w:p w14:paraId="7C9DFDC5">
            <w:r>
              <w:rPr>
                <w:b/>
                <w:color w:val="FFFFFF"/>
              </w:rPr>
              <w:t>Mô-đun AI</w:t>
            </w:r>
          </w:p>
        </w:tc>
        <w:tc>
          <w:tcPr>
            <w:tcW w:w="2465" w:type="dxa"/>
            <w:shd w:val="clear" w:color="auto" w:fill="1F4E78"/>
          </w:tcPr>
          <w:p w14:paraId="12A7D143">
            <w:r>
              <w:rPr>
                <w:b/>
                <w:color w:val="FFFFFF"/>
              </w:rPr>
              <w:t>Đầu vào</w:t>
            </w:r>
          </w:p>
        </w:tc>
        <w:tc>
          <w:tcPr>
            <w:tcW w:w="2465" w:type="dxa"/>
            <w:shd w:val="clear" w:color="auto" w:fill="1F4E78"/>
          </w:tcPr>
          <w:p w14:paraId="24D2B58C">
            <w:r>
              <w:rPr>
                <w:b/>
                <w:color w:val="FFFFFF"/>
              </w:rPr>
              <w:t>Xử lý</w:t>
            </w:r>
          </w:p>
        </w:tc>
        <w:tc>
          <w:tcPr>
            <w:tcW w:w="2465" w:type="dxa"/>
            <w:shd w:val="clear" w:color="auto" w:fill="1F4E78"/>
          </w:tcPr>
          <w:p w14:paraId="5F3E122E">
            <w:r>
              <w:rPr>
                <w:b/>
                <w:color w:val="FFFFFF"/>
              </w:rPr>
              <w:t>Đầu ra</w:t>
            </w:r>
          </w:p>
        </w:tc>
      </w:tr>
      <w:tr w14:paraId="6948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Pr>
          <w:p w14:paraId="2D5DA0B6">
            <w:r>
              <w:t>AI cá nhân hóa</w:t>
            </w:r>
          </w:p>
        </w:tc>
        <w:tc>
          <w:tcPr>
            <w:tcW w:w="2465" w:type="dxa"/>
          </w:tcPr>
          <w:p w14:paraId="7BA16336">
            <w:r>
              <w:t>Câu đúng/sai, thời gian, chủ đề, lịch sử chơi</w:t>
            </w:r>
          </w:p>
        </w:tc>
        <w:tc>
          <w:tcPr>
            <w:tcW w:w="2465" w:type="dxa"/>
          </w:tcPr>
          <w:p w14:paraId="79A3F29F">
            <w:r>
              <w:t>Ước lượng năng lực theo nhóm kiến thức</w:t>
            </w:r>
          </w:p>
        </w:tc>
        <w:tc>
          <w:tcPr>
            <w:tcW w:w="2465" w:type="dxa"/>
          </w:tcPr>
          <w:p w14:paraId="60145702">
            <w:r>
              <w:t>Chọn độ khó, chủ đề và nhiệm vụ tiếp theo</w:t>
            </w:r>
          </w:p>
        </w:tc>
      </w:tr>
      <w:tr w14:paraId="5C40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Pr>
          <w:p w14:paraId="297CB056">
            <w:r>
              <w:t>Gia sư Sử Việt AI</w:t>
            </w:r>
          </w:p>
        </w:tc>
        <w:tc>
          <w:tcPr>
            <w:tcW w:w="2465" w:type="dxa"/>
          </w:tcPr>
          <w:p w14:paraId="316AD6A0">
            <w:r>
              <w:t>Câu hỏi của người chơi + kho tri thức</w:t>
            </w:r>
          </w:p>
        </w:tc>
        <w:tc>
          <w:tcPr>
            <w:tcW w:w="2465" w:type="dxa"/>
          </w:tcPr>
          <w:p w14:paraId="5274801E">
            <w:r>
              <w:t>Truy xuất tài liệu kiểm chứng rồi tạo phản hồi</w:t>
            </w:r>
          </w:p>
        </w:tc>
        <w:tc>
          <w:tcPr>
            <w:tcW w:w="2465" w:type="dxa"/>
          </w:tcPr>
          <w:p w14:paraId="3EDF5665">
            <w:r>
              <w:t>Giải thích, gợi ý, dẫn nguồn nội bộ</w:t>
            </w:r>
          </w:p>
        </w:tc>
      </w:tr>
      <w:tr w14:paraId="7663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Pr>
          <w:p w14:paraId="5E424555">
            <w:r>
              <w:t>AI tạo/chọn câu hỏi</w:t>
            </w:r>
          </w:p>
        </w:tc>
        <w:tc>
          <w:tcPr>
            <w:tcW w:w="2465" w:type="dxa"/>
          </w:tcPr>
          <w:p w14:paraId="2CFAB01C">
            <w:r>
              <w:t>Chủ đề + mức năng lực + mục tiêu nhiệm vụ</w:t>
            </w:r>
          </w:p>
        </w:tc>
        <w:tc>
          <w:tcPr>
            <w:tcW w:w="2465" w:type="dxa"/>
          </w:tcPr>
          <w:p w14:paraId="376E463C">
            <w:r>
              <w:t>Sinh/chọn câu hỏi theo ràng buộc</w:t>
            </w:r>
          </w:p>
        </w:tc>
        <w:tc>
          <w:tcPr>
            <w:tcW w:w="2465" w:type="dxa"/>
          </w:tcPr>
          <w:p w14:paraId="37D25B4D">
            <w:r>
              <w:t>Bộ câu hỏi phù hợp từng người</w:t>
            </w:r>
          </w:p>
        </w:tc>
      </w:tr>
      <w:tr w14:paraId="26C9C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Pr>
          <w:p w14:paraId="49882231">
            <w:r>
              <w:t>AI chấm câu mở</w:t>
            </w:r>
          </w:p>
        </w:tc>
        <w:tc>
          <w:tcPr>
            <w:tcW w:w="2465" w:type="dxa"/>
          </w:tcPr>
          <w:p w14:paraId="035C1441">
            <w:r>
              <w:t>Câu trả lời tự luận + rubric + tri thức chuẩn</w:t>
            </w:r>
          </w:p>
        </w:tc>
        <w:tc>
          <w:tcPr>
            <w:tcW w:w="2465" w:type="dxa"/>
          </w:tcPr>
          <w:p w14:paraId="5785EBD5">
            <w:r>
              <w:t>Đánh giá nội dung/lập luận</w:t>
            </w:r>
          </w:p>
        </w:tc>
        <w:tc>
          <w:tcPr>
            <w:tcW w:w="2465" w:type="dxa"/>
          </w:tcPr>
          <w:p w14:paraId="4E61F5BE">
            <w:r>
              <w:t>Điểm + nhận xét + gợi ý cải thiện</w:t>
            </w:r>
          </w:p>
        </w:tc>
      </w:tr>
      <w:tr w14:paraId="3ABD4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Pr>
          <w:p w14:paraId="38E4F861">
            <w:r>
              <w:t>AI hồ sơ năng lực</w:t>
            </w:r>
          </w:p>
        </w:tc>
        <w:tc>
          <w:tcPr>
            <w:tcW w:w="2465" w:type="dxa"/>
          </w:tcPr>
          <w:p w14:paraId="59795457">
            <w:r>
              <w:t>Dữ liệu nhiều phiên chơi</w:t>
            </w:r>
          </w:p>
        </w:tc>
        <w:tc>
          <w:tcPr>
            <w:tcW w:w="2465" w:type="dxa"/>
          </w:tcPr>
          <w:p w14:paraId="477F2337">
            <w:r>
              <w:t>Tổng hợp theo năng lực</w:t>
            </w:r>
          </w:p>
        </w:tc>
        <w:tc>
          <w:tcPr>
            <w:tcW w:w="2465" w:type="dxa"/>
          </w:tcPr>
          <w:p w14:paraId="315C19B6">
            <w:r>
              <w:t>Biểu đồ mạnh/yếu + khuyến nghị</w:t>
            </w:r>
          </w:p>
        </w:tc>
      </w:tr>
      <w:tr w14:paraId="0A558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Pr>
          <w:p w14:paraId="182C7D9C">
            <w:r>
              <w:t>AI nhiệm vụ</w:t>
            </w:r>
          </w:p>
        </w:tc>
        <w:tc>
          <w:tcPr>
            <w:tcW w:w="2465" w:type="dxa"/>
          </w:tcPr>
          <w:p w14:paraId="7B59EBE6">
            <w:r>
              <w:t>Mục tiêu học + năng lực + tiến độ</w:t>
            </w:r>
          </w:p>
        </w:tc>
        <w:tc>
          <w:tcPr>
            <w:tcW w:w="2465" w:type="dxa"/>
          </w:tcPr>
          <w:p w14:paraId="1A16B62E">
            <w:r>
              <w:t>Lập kế hoạch thử thách</w:t>
            </w:r>
          </w:p>
        </w:tc>
        <w:tc>
          <w:tcPr>
            <w:tcW w:w="2465" w:type="dxa"/>
          </w:tcPr>
          <w:p w14:paraId="64022B4A">
            <w:r>
              <w:t>Nhiệm vụ ngày/tuần và nhiệm vụ hồi phục</w:t>
            </w:r>
          </w:p>
        </w:tc>
      </w:tr>
    </w:tbl>
    <w:p w14:paraId="02CFC82C">
      <w:pPr>
        <w:pStyle w:val="3"/>
      </w:pPr>
      <w:r>
        <w:t>9.1. Sử Việt AI</w:t>
      </w:r>
    </w:p>
    <w:p w14:paraId="7EEE3F33">
      <w:r>
        <w:rPr>
          <w:rFonts w:ascii="Times New Roman" w:hAnsi="Times New Roman"/>
          <w:b w:val="0"/>
          <w:i w:val="0"/>
          <w:sz w:val="24"/>
        </w:rPr>
        <w:t>Sử Việt AI là trợ lý đồng hành xuyên suốt game, có giao diện nhân vật riêng. Chức năng tối thiểu:</w:t>
      </w:r>
    </w:p>
    <w:p w14:paraId="1730DBD0">
      <w:pPr>
        <w:pStyle w:val="23"/>
        <w:spacing w:after="60"/>
      </w:pPr>
      <w:r>
        <w:rPr>
          <w:rFonts w:ascii="Times New Roman" w:hAnsi="Times New Roman"/>
          <w:sz w:val="24"/>
        </w:rPr>
        <w:t>Hỏi đáp lịch sử có kiểm chứng.</w:t>
      </w:r>
    </w:p>
    <w:p w14:paraId="6EBDDCE1">
      <w:pPr>
        <w:pStyle w:val="23"/>
        <w:spacing w:after="60"/>
      </w:pPr>
      <w:r>
        <w:rPr>
          <w:rFonts w:ascii="Times New Roman" w:hAnsi="Times New Roman"/>
          <w:sz w:val="24"/>
        </w:rPr>
        <w:t>Gợi ý khi người chơi bí nhưng không đưa đáp án ngay.</w:t>
      </w:r>
    </w:p>
    <w:p w14:paraId="33803DC0">
      <w:pPr>
        <w:pStyle w:val="23"/>
        <w:spacing w:after="60"/>
      </w:pPr>
      <w:r>
        <w:rPr>
          <w:rFonts w:ascii="Times New Roman" w:hAnsi="Times New Roman"/>
          <w:sz w:val="24"/>
        </w:rPr>
        <w:t>Giải thích câu sai.</w:t>
      </w:r>
    </w:p>
    <w:p w14:paraId="64C6F7AE">
      <w:pPr>
        <w:pStyle w:val="23"/>
        <w:spacing w:after="60"/>
      </w:pPr>
      <w:r>
        <w:rPr>
          <w:rFonts w:ascii="Times New Roman" w:hAnsi="Times New Roman"/>
          <w:sz w:val="24"/>
        </w:rPr>
        <w:t>Đề xuất tài liệu/nhiệm vụ theo điểm yếu.</w:t>
      </w:r>
    </w:p>
    <w:p w14:paraId="1029F716">
      <w:pPr>
        <w:pStyle w:val="23"/>
        <w:spacing w:after="60"/>
      </w:pPr>
      <w:r>
        <w:rPr>
          <w:rFonts w:ascii="Times New Roman" w:hAnsi="Times New Roman"/>
          <w:sz w:val="24"/>
        </w:rPr>
        <w:t>Tóm tắt tiến bộ và hồ sơ năng lực.</w:t>
      </w:r>
    </w:p>
    <w:p w14:paraId="5BD750D8">
      <w:pPr>
        <w:pStyle w:val="3"/>
      </w:pPr>
      <w:r>
        <w:t>9.2. NPC lịch sử AI</w:t>
      </w:r>
    </w:p>
    <w:p w14:paraId="1C899D06">
      <w:r>
        <w:rPr>
          <w:rFonts w:ascii="Times New Roman" w:hAnsi="Times New Roman"/>
          <w:b w:val="0"/>
          <w:i w:val="0"/>
          <w:sz w:val="24"/>
        </w:rPr>
        <w:t>Các nhân vật lịch sử quan trọng có thể là NPC 3D có hội thoại AI giới hạn trong bối cảnh và kho tri thức của nhân vật/thời kỳ. Người chơi có thể hỏi, nhận nhiệm vụ và tham gia trận chiến cùng họ. AI phải tránh phát ngôn giả mạo chắc chắn về suy nghĩ/câu nói không có nguồn; nội dung giả lập phải được gắn nhãn.</w:t>
      </w:r>
    </w:p>
    <w:p w14:paraId="1FCF41C0">
      <w:pPr>
        <w:pStyle w:val="2"/>
      </w:pPr>
      <w:r>
        <w:t>10. NHIỆM VỤ VÀ ĐIỂM DANH HÀNG NGÀY</w:t>
      </w:r>
    </w:p>
    <w:p w14:paraId="4B230D4F">
      <w:r>
        <w:rPr>
          <w:rFonts w:ascii="Times New Roman" w:hAnsi="Times New Roman"/>
          <w:b w:val="0"/>
          <w:i w:val="0"/>
          <w:sz w:val="24"/>
        </w:rPr>
        <w:t>Mỗi ngày người chơi có “Điểm danh tri thức” gồm 10 câu do hệ thống chọn/cá nhân hóa. Ngoài ra có 1–3 nhiệm vụ khác như đọc tài liệu, xem bản đồ, tìm manh mối hoặc trả lời câu hỏi mở.</w:t>
      </w:r>
    </w:p>
    <w:p w14:paraId="237E323A">
      <w:pPr>
        <w:pStyle w:val="23"/>
        <w:spacing w:after="60"/>
      </w:pPr>
      <w:r>
        <w:rPr>
          <w:rFonts w:ascii="Times New Roman" w:hAnsi="Times New Roman"/>
          <w:sz w:val="24"/>
        </w:rPr>
        <w:t>10 câu điểm danh hoàn thành: thưởng XP và duy trì chuỗi ngày.</w:t>
      </w:r>
    </w:p>
    <w:p w14:paraId="20B7343A">
      <w:pPr>
        <w:pStyle w:val="23"/>
        <w:spacing w:after="60"/>
      </w:pPr>
      <w:r>
        <w:rPr>
          <w:rFonts w:ascii="Times New Roman" w:hAnsi="Times New Roman"/>
          <w:sz w:val="24"/>
        </w:rPr>
        <w:t>Nhiệm vụ nghiên cứu: bắt buộc mở tài liệu và trả lời câu hỏi liên quan.</w:t>
      </w:r>
    </w:p>
    <w:p w14:paraId="1B6893CE">
      <w:pPr>
        <w:pStyle w:val="23"/>
        <w:spacing w:after="60"/>
      </w:pPr>
      <w:r>
        <w:rPr>
          <w:rFonts w:ascii="Times New Roman" w:hAnsi="Times New Roman"/>
          <w:sz w:val="24"/>
        </w:rPr>
        <w:t>Nhiệm vụ yếu điểm: AI ưu tiên chủ đề người chơi đang yếu.</w:t>
      </w:r>
    </w:p>
    <w:p w14:paraId="261679D3">
      <w:pPr>
        <w:pStyle w:val="23"/>
        <w:spacing w:after="60"/>
      </w:pPr>
      <w:r>
        <w:rPr>
          <w:rFonts w:ascii="Times New Roman" w:hAnsi="Times New Roman"/>
          <w:sz w:val="24"/>
        </w:rPr>
        <w:t>Nhiệm vụ nhóm: tổng số câu đúng/hoàn thành tài liệu theo đội.</w:t>
      </w:r>
    </w:p>
    <w:p w14:paraId="24E4260C">
      <w:pPr>
        <w:pStyle w:val="23"/>
        <w:spacing w:after="60"/>
      </w:pPr>
      <w:r>
        <w:rPr>
          <w:rFonts w:ascii="Times New Roman" w:hAnsi="Times New Roman"/>
          <w:sz w:val="24"/>
        </w:rPr>
        <w:t>Nhiệm vụ hồi phục: dùng học tập để hồi HP sau khi trọng thương.</w:t>
      </w:r>
    </w:p>
    <w:p w14:paraId="742EFCD5">
      <w:pPr>
        <w:pStyle w:val="2"/>
      </w:pPr>
      <w:r>
        <w:t>11. CƠ CHẾ CHIẾN ĐẤU VÀ BOSS</w:t>
      </w:r>
    </w:p>
    <w:p w14:paraId="70023655">
      <w:r>
        <w:rPr>
          <w:rFonts w:ascii="Times New Roman" w:hAnsi="Times New Roman"/>
          <w:b w:val="0"/>
          <w:i w:val="0"/>
          <w:sz w:val="24"/>
        </w:rPr>
        <w:t>Nguyên tắc: người chơi cùng nhân vật lịch sử vượt qua Boss. Nhân vật lịch sử Việt Nam không bị biến thành kẻ thù để tiêu diệt.</w:t>
      </w:r>
    </w:p>
    <w:p w14:paraId="2B65A8AE">
      <w:pPr>
        <w:pStyle w:val="3"/>
      </w:pPr>
      <w:r>
        <w:t>11.1. Boss cá nhân</w:t>
      </w:r>
    </w:p>
    <w:p w14:paraId="738EA14A">
      <w:pPr>
        <w:pStyle w:val="23"/>
        <w:spacing w:after="60"/>
      </w:pPr>
      <w:r>
        <w:rPr>
          <w:rFonts w:ascii="Times New Roman" w:hAnsi="Times New Roman"/>
          <w:sz w:val="24"/>
        </w:rPr>
        <w:t>Boss có HP; mỗi câu đúng gây sát thương.</w:t>
      </w:r>
    </w:p>
    <w:p w14:paraId="66C4E5C6">
      <w:pPr>
        <w:pStyle w:val="23"/>
        <w:spacing w:after="60"/>
      </w:pPr>
      <w:r>
        <w:rPr>
          <w:rFonts w:ascii="Times New Roman" w:hAnsi="Times New Roman"/>
          <w:sz w:val="24"/>
        </w:rPr>
        <w:t>Câu khó/chuỗi đúng/tốc độ có thể tạo sát thương thưởng.</w:t>
      </w:r>
    </w:p>
    <w:p w14:paraId="52BBD7AA">
      <w:pPr>
        <w:pStyle w:val="23"/>
        <w:spacing w:after="60"/>
      </w:pPr>
      <w:r>
        <w:rPr>
          <w:rFonts w:ascii="Times New Roman" w:hAnsi="Times New Roman"/>
          <w:sz w:val="24"/>
        </w:rPr>
        <w:t>Câu sai hoặc hết thời gian làm người chơi mất 1 HP.</w:t>
      </w:r>
    </w:p>
    <w:p w14:paraId="013256B7">
      <w:pPr>
        <w:pStyle w:val="23"/>
        <w:spacing w:after="60"/>
      </w:pPr>
      <w:r>
        <w:rPr>
          <w:rFonts w:ascii="Times New Roman" w:hAnsi="Times New Roman"/>
          <w:sz w:val="24"/>
        </w:rPr>
        <w:t>HP người chơi về 0: trạng thái “Trọng thương”, lựa chọn về thành hoặc làm nhiệm vụ hồi phục.</w:t>
      </w:r>
    </w:p>
    <w:p w14:paraId="636C549A">
      <w:pPr>
        <w:pStyle w:val="23"/>
        <w:spacing w:after="60"/>
      </w:pPr>
      <w:r>
        <w:rPr>
          <w:rFonts w:ascii="Times New Roman" w:hAnsi="Times New Roman"/>
          <w:sz w:val="24"/>
        </w:rPr>
        <w:t>Không sử dụng cơ chế nạp tiền để hồi phục trong bản dự thi.</w:t>
      </w:r>
    </w:p>
    <w:p w14:paraId="04CEBC8E">
      <w:pPr>
        <w:pStyle w:val="3"/>
      </w:pPr>
      <w:r>
        <w:t>11.2. Boss cộng đồng/tổ đội</w:t>
      </w:r>
    </w:p>
    <w:p w14:paraId="36F65E16">
      <w:r>
        <w:rPr>
          <w:rFonts w:ascii="Times New Roman" w:hAnsi="Times New Roman"/>
          <w:b w:val="0"/>
          <w:i w:val="0"/>
          <w:sz w:val="24"/>
        </w:rPr>
        <w:t>Boss lớn có thể yêu cầu tổng cộng 100 câu hỏi hoặc một lượng HP lớn. Nhiều người cùng tham gia; mỗi câu đúng đóng góp sát thương. Càng nhiều người tham gia và trả lời đúng, Boss càng bị hạ nhanh.</w:t>
      </w:r>
    </w:p>
    <w:p w14:paraId="17B1E1A2">
      <w:pPr>
        <w:pStyle w:val="23"/>
        <w:spacing w:after="60"/>
      </w:pPr>
      <w:r>
        <w:rPr>
          <w:rFonts w:ascii="Times New Roman" w:hAnsi="Times New Roman"/>
          <w:sz w:val="24"/>
        </w:rPr>
        <w:t>Có bảng xếp hạng đóng góp theo sát thương/điểm kiến thức.</w:t>
      </w:r>
    </w:p>
    <w:p w14:paraId="5566D211">
      <w:pPr>
        <w:pStyle w:val="23"/>
        <w:spacing w:after="60"/>
      </w:pPr>
      <w:r>
        <w:rPr>
          <w:rFonts w:ascii="Times New Roman" w:hAnsi="Times New Roman"/>
          <w:sz w:val="24"/>
        </w:rPr>
        <w:t>Phần thưởng phân tầng theo mức đóng góp nhưng mọi người tham gia hợp lệ đều có phần thưởng cơ bản.</w:t>
      </w:r>
    </w:p>
    <w:p w14:paraId="6F70988C">
      <w:pPr>
        <w:pStyle w:val="23"/>
        <w:spacing w:after="60"/>
      </w:pPr>
      <w:r>
        <w:rPr>
          <w:rFonts w:ascii="Times New Roman" w:hAnsi="Times New Roman"/>
          <w:sz w:val="24"/>
        </w:rPr>
        <w:t>AI cân bằng độ khó dựa trên trình độ và quy mô đội.</w:t>
      </w:r>
    </w:p>
    <w:p w14:paraId="63F16E57">
      <w:pPr>
        <w:pStyle w:val="23"/>
        <w:spacing w:after="60"/>
      </w:pPr>
      <w:r>
        <w:rPr>
          <w:rFonts w:ascii="Times New Roman" w:hAnsi="Times New Roman"/>
          <w:sz w:val="24"/>
        </w:rPr>
        <w:t>Có thể tạo kỹ năng đồng hành: ví dụ chuỗi đúng kích hoạt kỹ năng của Ngô Quyền/Trần Hưng Đạo/Quang Trung, nhưng hiệu ứng phải gắn với nội dung lịch sử phù hợp.</w:t>
      </w:r>
    </w:p>
    <w:p w14:paraId="0CACE8ED">
      <w:pPr>
        <w:pStyle w:val="2"/>
      </w:pPr>
      <w:r>
        <w:t>12. CƠ CHẾ TRỌNG THƯƠNG VÀ HỒI PHỤC</w:t>
      </w:r>
    </w:p>
    <w:p w14:paraId="58A3AABE">
      <w:r>
        <w:rPr>
          <w:rFonts w:ascii="Times New Roman" w:hAnsi="Times New Roman"/>
          <w:b w:val="0"/>
          <w:i w:val="0"/>
          <w:sz w:val="24"/>
        </w:rPr>
        <w:t>Khi HP = 0, người chơi không “chết” mà ở trạng thái Trọng thương. Đây là cơ hội biến việc ôn tập thành gameplay.</w:t>
      </w:r>
    </w:p>
    <w:p w14:paraId="22FFDD2B">
      <w:r>
        <w:rPr>
          <w:rFonts w:ascii="Times New Roman" w:hAnsi="Times New Roman"/>
          <w:b w:val="0"/>
          <w:i w:val="0"/>
          <w:sz w:val="24"/>
        </w:rPr>
        <w:t>Ví dụ: AI phát hiện người chơi sai nhiều về Nhà Trần → giao tài liệu ngắn + 5 câu ôn tập. 5/5 hồi đầy HP; 3/5 hồi 3 HP. Người chơi cũng có thể dùng vật phẩm hồi phục kiếm được từ nhiệm vụ.</w:t>
      </w:r>
    </w:p>
    <w:p w14:paraId="33B54DCE">
      <w:pPr>
        <w:pStyle w:val="2"/>
      </w:pPr>
      <w:r>
        <w:t>13. XP, CẤP ĐỘ, HUY HIỆU VÀ BỘ SƯU TẬP</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9"/>
        <w:gridCol w:w="4929"/>
      </w:tblGrid>
      <w:tr w14:paraId="23DF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9" w:type="dxa"/>
            <w:shd w:val="clear" w:color="auto" w:fill="D9EAF7"/>
          </w:tcPr>
          <w:p w14:paraId="5660EEA0">
            <w:r>
              <w:t>Hệ thống</w:t>
            </w:r>
          </w:p>
        </w:tc>
        <w:tc>
          <w:tcPr>
            <w:tcW w:w="4929" w:type="dxa"/>
            <w:shd w:val="clear" w:color="auto" w:fill="D9EAF7"/>
          </w:tcPr>
          <w:p w14:paraId="14F11F5E">
            <w:r>
              <w:t>Định hướng</w:t>
            </w:r>
          </w:p>
        </w:tc>
      </w:tr>
      <w:tr w14:paraId="5597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9" w:type="dxa"/>
          </w:tcPr>
          <w:p w14:paraId="3F8853C6">
            <w:r>
              <w:t>XP</w:t>
            </w:r>
          </w:p>
        </w:tc>
        <w:tc>
          <w:tcPr>
            <w:tcW w:w="4929" w:type="dxa"/>
          </w:tcPr>
          <w:p w14:paraId="7435DA6B">
            <w:r>
              <w:t>Nhận từ học, nhiệm vụ, Boss, chuỗi ngày; dùng để tăng cấp.</w:t>
            </w:r>
          </w:p>
        </w:tc>
      </w:tr>
      <w:tr w14:paraId="5C8DD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9" w:type="dxa"/>
          </w:tcPr>
          <w:p w14:paraId="1E1C7F9E">
            <w:r>
              <w:t>Danh hiệu cấp</w:t>
            </w:r>
          </w:p>
        </w:tc>
        <w:tc>
          <w:tcPr>
            <w:tcW w:w="4929" w:type="dxa"/>
          </w:tcPr>
          <w:p w14:paraId="680AB6FB">
            <w:r>
              <w:t>Học trò → Sĩ tử → Tú tài → Học sĩ → Sử gia → Đại học sĩ → Bậc thầy Sử Việt.</w:t>
            </w:r>
          </w:p>
        </w:tc>
      </w:tr>
      <w:tr w14:paraId="24EEF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9" w:type="dxa"/>
          </w:tcPr>
          <w:p w14:paraId="25D87CC2">
            <w:r>
              <w:t>Huy hiệu</w:t>
            </w:r>
          </w:p>
        </w:tc>
        <w:tc>
          <w:tcPr>
            <w:tcW w:w="4929" w:type="dxa"/>
          </w:tcPr>
          <w:p w14:paraId="182CAA0E">
            <w:r>
              <w:t>Con cháu Lạc Hồng; Phá quân Nam Hán; Hào khí Đông A; Bình Ngô; Anh hùng áo vải...</w:t>
            </w:r>
          </w:p>
        </w:tc>
      </w:tr>
      <w:tr w14:paraId="6CF2A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9" w:type="dxa"/>
          </w:tcPr>
          <w:p w14:paraId="5843D0B9">
            <w:r>
              <w:t>Bộ sưu tập</w:t>
            </w:r>
          </w:p>
        </w:tc>
        <w:tc>
          <w:tcPr>
            <w:tcW w:w="4929" w:type="dxa"/>
          </w:tcPr>
          <w:p w14:paraId="6826C4CE">
            <w:r>
              <w:t>Thẻ nhân vật lịch sử, hiện vật, bản đồ, huy hiệu, trang phục.</w:t>
            </w:r>
          </w:p>
        </w:tc>
      </w:tr>
      <w:tr w14:paraId="563BE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9" w:type="dxa"/>
          </w:tcPr>
          <w:p w14:paraId="50FA8FA9">
            <w:r>
              <w:t>Trang phục</w:t>
            </w:r>
          </w:p>
        </w:tc>
        <w:tc>
          <w:tcPr>
            <w:tcW w:w="4929" w:type="dxa"/>
          </w:tcPr>
          <w:p w14:paraId="71A08D43">
            <w:r>
              <w:t>Mở khóa theo thời kỳ; mang tính thẩm mỹ và động lực, không pay-to-win.</w:t>
            </w:r>
          </w:p>
        </w:tc>
      </w:tr>
    </w:tbl>
    <w:p w14:paraId="36151FEA">
      <w:pPr>
        <w:pStyle w:val="2"/>
      </w:pPr>
      <w:r>
        <w:t>14. TỔ ĐỘI, GIAO TIẾP VÀ BẢNG XẾP HẠNG</w:t>
      </w:r>
    </w:p>
    <w:p w14:paraId="679D0497">
      <w:pPr>
        <w:pStyle w:val="23"/>
        <w:spacing w:after="60"/>
      </w:pPr>
      <w:r>
        <w:rPr>
          <w:rFonts w:ascii="Times New Roman" w:hAnsi="Times New Roman"/>
          <w:sz w:val="24"/>
        </w:rPr>
        <w:t>Người chơi có thể tạo/được mời vào đội để làm nhiệm vụ và Boss cộng đồng.</w:t>
      </w:r>
    </w:p>
    <w:p w14:paraId="66DD6DF6">
      <w:pPr>
        <w:pStyle w:val="23"/>
        <w:spacing w:after="60"/>
      </w:pPr>
      <w:r>
        <w:rPr>
          <w:rFonts w:ascii="Times New Roman" w:hAnsi="Times New Roman"/>
          <w:sz w:val="24"/>
        </w:rPr>
        <w:t>Chat cần có bộ lọc nội dung, báo cáo vi phạm và giới hạn phù hợp đối tượng học sinh.</w:t>
      </w:r>
    </w:p>
    <w:p w14:paraId="3E7E0B94">
      <w:pPr>
        <w:pStyle w:val="23"/>
        <w:spacing w:after="60"/>
      </w:pPr>
      <w:r>
        <w:rPr>
          <w:rFonts w:ascii="Times New Roman" w:hAnsi="Times New Roman"/>
          <w:sz w:val="24"/>
        </w:rPr>
        <w:t>Bảng xếp hạng: cá nhân, lớp, trường, bạn bè; ưu tiên điểm học tập/đóng góp thay vì thời gian online.</w:t>
      </w:r>
    </w:p>
    <w:p w14:paraId="33DCD39E">
      <w:pPr>
        <w:pStyle w:val="23"/>
        <w:spacing w:after="60"/>
      </w:pPr>
      <w:r>
        <w:rPr>
          <w:rFonts w:ascii="Times New Roman" w:hAnsi="Times New Roman"/>
          <w:sz w:val="24"/>
        </w:rPr>
        <w:t>Không thiết kế cơ chế ép người chơi cạnh tranh quá mức hoặc làm mất động lực học.</w:t>
      </w:r>
    </w:p>
    <w:p w14:paraId="451BC5E3">
      <w:pPr>
        <w:pStyle w:val="2"/>
      </w:pPr>
      <w:r>
        <w:t>15. HỒ SƠ NĂNG LỰC AI</w:t>
      </w:r>
    </w:p>
    <w:p w14:paraId="1F1A7948">
      <w:r>
        <w:rPr>
          <w:rFonts w:ascii="Times New Roman" w:hAnsi="Times New Roman"/>
          <w:b w:val="0"/>
          <w:i w:val="0"/>
          <w:sz w:val="24"/>
        </w:rPr>
        <w:t>Hồ sơ người chơi hiển thị tối thiểu các nhóm năng lực:</w:t>
      </w:r>
    </w:p>
    <w:p w14:paraId="381EDB4E">
      <w:pPr>
        <w:pStyle w:val="23"/>
        <w:spacing w:after="60"/>
      </w:pPr>
      <w:r>
        <w:rPr>
          <w:rFonts w:ascii="Times New Roman" w:hAnsi="Times New Roman"/>
          <w:sz w:val="24"/>
        </w:rPr>
        <w:t>Nhân vật lịch sử</w:t>
      </w:r>
    </w:p>
    <w:p w14:paraId="023E69DA">
      <w:pPr>
        <w:pStyle w:val="23"/>
        <w:spacing w:after="60"/>
      </w:pPr>
      <w:r>
        <w:rPr>
          <w:rFonts w:ascii="Times New Roman" w:hAnsi="Times New Roman"/>
          <w:sz w:val="24"/>
        </w:rPr>
        <w:t>Sự kiện</w:t>
      </w:r>
    </w:p>
    <w:p w14:paraId="37177F42">
      <w:pPr>
        <w:pStyle w:val="23"/>
        <w:spacing w:after="60"/>
      </w:pPr>
      <w:r>
        <w:rPr>
          <w:rFonts w:ascii="Times New Roman" w:hAnsi="Times New Roman"/>
          <w:sz w:val="24"/>
        </w:rPr>
        <w:t>Mốc thời gian</w:t>
      </w:r>
    </w:p>
    <w:p w14:paraId="166595ED">
      <w:pPr>
        <w:pStyle w:val="23"/>
        <w:spacing w:after="60"/>
      </w:pPr>
      <w:r>
        <w:rPr>
          <w:rFonts w:ascii="Times New Roman" w:hAnsi="Times New Roman"/>
          <w:sz w:val="24"/>
        </w:rPr>
        <w:t>Địa lý lịch sử</w:t>
      </w:r>
    </w:p>
    <w:p w14:paraId="69083C3D">
      <w:pPr>
        <w:pStyle w:val="23"/>
        <w:spacing w:after="60"/>
      </w:pPr>
      <w:r>
        <w:rPr>
          <w:rFonts w:ascii="Times New Roman" w:hAnsi="Times New Roman"/>
          <w:sz w:val="24"/>
        </w:rPr>
        <w:t>Nguyên nhân – kết quả</w:t>
      </w:r>
    </w:p>
    <w:p w14:paraId="6DF603FB">
      <w:pPr>
        <w:pStyle w:val="23"/>
        <w:spacing w:after="60"/>
      </w:pPr>
      <w:r>
        <w:rPr>
          <w:rFonts w:ascii="Times New Roman" w:hAnsi="Times New Roman"/>
          <w:sz w:val="24"/>
        </w:rPr>
        <w:t>Tư duy chiến lược/vận dụng</w:t>
      </w:r>
    </w:p>
    <w:p w14:paraId="28F02E0B">
      <w:r>
        <w:rPr>
          <w:rFonts w:ascii="Times New Roman" w:hAnsi="Times New Roman"/>
          <w:b w:val="0"/>
          <w:i w:val="0"/>
          <w:sz w:val="24"/>
        </w:rPr>
        <w:t>AI đưa ra nhận xét và kế hoạch tiếp theo, ví dụ: “Bạn đang mạnh về nhân vật nhưng yếu về nguyên nhân – kết quả. Tuần tới hệ thống sẽ ưu tiên nhiệm vụ phân tích.”</w:t>
      </w:r>
    </w:p>
    <w:p w14:paraId="47EB6F6A">
      <w:pPr>
        <w:pStyle w:val="2"/>
      </w:pPr>
      <w:r>
        <w:t>16. GIAO DIỆN WEBSITE CẦN CÓ</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32D1D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shd w:val="clear" w:color="auto" w:fill="1F4E78"/>
          </w:tcPr>
          <w:p w14:paraId="280F0A77">
            <w:r>
              <w:rPr>
                <w:b/>
                <w:color w:val="FFFFFF"/>
              </w:rPr>
              <w:t>Màn hình</w:t>
            </w:r>
          </w:p>
        </w:tc>
        <w:tc>
          <w:tcPr>
            <w:tcW w:w="3286" w:type="dxa"/>
            <w:shd w:val="clear" w:color="auto" w:fill="1F4E78"/>
          </w:tcPr>
          <w:p w14:paraId="66A74D7F">
            <w:r>
              <w:rPr>
                <w:b/>
                <w:color w:val="FFFFFF"/>
              </w:rPr>
              <w:t>Thành phần chính</w:t>
            </w:r>
          </w:p>
        </w:tc>
        <w:tc>
          <w:tcPr>
            <w:tcW w:w="3286" w:type="dxa"/>
            <w:shd w:val="clear" w:color="auto" w:fill="1F4E78"/>
          </w:tcPr>
          <w:p w14:paraId="75284FE2">
            <w:r>
              <w:rPr>
                <w:b/>
                <w:color w:val="FFFFFF"/>
              </w:rPr>
              <w:t>Ghi chú UX</w:t>
            </w:r>
          </w:p>
        </w:tc>
      </w:tr>
      <w:tr w14:paraId="1A91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440521ED">
            <w:r>
              <w:t>Trang chủ</w:t>
            </w:r>
          </w:p>
        </w:tc>
        <w:tc>
          <w:tcPr>
            <w:tcW w:w="3286" w:type="dxa"/>
          </w:tcPr>
          <w:p w14:paraId="4CC587AD">
            <w:r>
              <w:t>Hồ sơ, XP, nhiệm vụ ngày, Sử Việt AI, thành tích, nút tiếp tục</w:t>
            </w:r>
          </w:p>
        </w:tc>
        <w:tc>
          <w:tcPr>
            <w:tcW w:w="3286" w:type="dxa"/>
          </w:tcPr>
          <w:p w14:paraId="68D0A809">
            <w:r>
              <w:t>Không nhồi quá nhiều thông tin; CTA rõ</w:t>
            </w:r>
          </w:p>
        </w:tc>
      </w:tr>
      <w:tr w14:paraId="39881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7F08FBF2">
            <w:r>
              <w:t>Chọn nhân vật</w:t>
            </w:r>
          </w:p>
        </w:tc>
        <w:tc>
          <w:tcPr>
            <w:tcW w:w="3286" w:type="dxa"/>
          </w:tcPr>
          <w:p w14:paraId="5258B914">
            <w:r>
              <w:t>6 nhân vật 3D, xoay 360°, tên, tùy chỉnh nhẹ</w:t>
            </w:r>
          </w:p>
        </w:tc>
        <w:tc>
          <w:tcPr>
            <w:tcW w:w="3286" w:type="dxa"/>
          </w:tcPr>
          <w:p w14:paraId="477AC0DB">
            <w:r>
              <w:t>Tối ưu tải model</w:t>
            </w:r>
          </w:p>
        </w:tc>
      </w:tr>
      <w:tr w14:paraId="16C95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3918FF3D">
            <w:r>
              <w:t>Bản đồ Đại Việt</w:t>
            </w:r>
          </w:p>
        </w:tc>
        <w:tc>
          <w:tcPr>
            <w:tcW w:w="3286" w:type="dxa"/>
          </w:tcPr>
          <w:p w14:paraId="33979437">
            <w:r>
              <w:t>Bản đồ chữ S, 12 tòa thành, khóa/mở, tiến độ</w:t>
            </w:r>
          </w:p>
        </w:tc>
        <w:tc>
          <w:tcPr>
            <w:tcW w:w="3286" w:type="dxa"/>
          </w:tcPr>
          <w:p w14:paraId="5D6B29BB">
            <w:r>
              <w:t>Trung tâm điều hướng</w:t>
            </w:r>
          </w:p>
        </w:tc>
      </w:tr>
      <w:tr w14:paraId="15DE5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17F4056D">
            <w:r>
              <w:t>Tòa thành</w:t>
            </w:r>
          </w:p>
        </w:tc>
        <w:tc>
          <w:tcPr>
            <w:tcW w:w="3286" w:type="dxa"/>
          </w:tcPr>
          <w:p w14:paraId="0F1EC137">
            <w:r>
              <w:t>NPC, khu tài liệu, nhiệm vụ, Boss, tiến độ</w:t>
            </w:r>
          </w:p>
        </w:tc>
        <w:tc>
          <w:tcPr>
            <w:tcW w:w="3286" w:type="dxa"/>
          </w:tcPr>
          <w:p w14:paraId="33904674">
            <w:r>
              <w:t>Mỗi thời kỳ có mỹ thuật riêng</w:t>
            </w:r>
          </w:p>
        </w:tc>
      </w:tr>
      <w:tr w14:paraId="511E2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20257F17">
            <w:r>
              <w:t>Thư viện</w:t>
            </w:r>
          </w:p>
        </w:tc>
        <w:tc>
          <w:tcPr>
            <w:tcW w:w="3286" w:type="dxa"/>
          </w:tcPr>
          <w:p w14:paraId="4B65E9BB">
            <w:r>
              <w:t>Tài liệu, video, bản đồ, hiện vật</w:t>
            </w:r>
          </w:p>
        </w:tc>
        <w:tc>
          <w:tcPr>
            <w:tcW w:w="3286" w:type="dxa"/>
          </w:tcPr>
          <w:p w14:paraId="4A38E2F7">
            <w:r>
              <w:t>Có đánh dấu đã đọc</w:t>
            </w:r>
          </w:p>
        </w:tc>
      </w:tr>
      <w:tr w14:paraId="1D0B8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4BA70549">
            <w:r>
              <w:t>Sử Việt AI</w:t>
            </w:r>
          </w:p>
        </w:tc>
        <w:tc>
          <w:tcPr>
            <w:tcW w:w="3286" w:type="dxa"/>
          </w:tcPr>
          <w:p w14:paraId="7BFEDA10">
            <w:r>
              <w:t>Chat/gợi ý/hồ sơ năng lực</w:t>
            </w:r>
          </w:p>
        </w:tc>
        <w:tc>
          <w:tcPr>
            <w:tcW w:w="3286" w:type="dxa"/>
          </w:tcPr>
          <w:p w14:paraId="1607D2E3">
            <w:r>
              <w:t>Hiển thị nguồn nội bộ khi phù hợp</w:t>
            </w:r>
          </w:p>
        </w:tc>
      </w:tr>
      <w:tr w14:paraId="68925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75DC5451">
            <w:r>
              <w:t>Chiến trường</w:t>
            </w:r>
          </w:p>
        </w:tc>
        <w:tc>
          <w:tcPr>
            <w:tcW w:w="3286" w:type="dxa"/>
          </w:tcPr>
          <w:p w14:paraId="50561F12">
            <w:r>
              <w:t>Boss HP, HP người chơi, câu hỏi, thời gian, đội</w:t>
            </w:r>
          </w:p>
        </w:tc>
        <w:tc>
          <w:tcPr>
            <w:tcW w:w="3286" w:type="dxa"/>
          </w:tcPr>
          <w:p w14:paraId="75C25384">
            <w:r>
              <w:t>Ưu tiên rõ ràng, ít phân tán</w:t>
            </w:r>
          </w:p>
        </w:tc>
      </w:tr>
      <w:tr w14:paraId="646C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6663838B">
            <w:r>
              <w:t>Hồ sơ</w:t>
            </w:r>
          </w:p>
        </w:tc>
        <w:tc>
          <w:tcPr>
            <w:tcW w:w="3286" w:type="dxa"/>
          </w:tcPr>
          <w:p w14:paraId="0EE28B95">
            <w:r>
              <w:t>Cấp, XP, huy hiệu, năng lực AI, bộ sưu tập</w:t>
            </w:r>
          </w:p>
        </w:tc>
        <w:tc>
          <w:tcPr>
            <w:tcW w:w="3286" w:type="dxa"/>
          </w:tcPr>
          <w:p w14:paraId="055A3CAA">
            <w:r>
              <w:t>Theo dõi tiến bộ</w:t>
            </w:r>
          </w:p>
        </w:tc>
      </w:tr>
      <w:tr w14:paraId="7317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Pr>
          <w:p w14:paraId="7D7958DD">
            <w:r>
              <w:t>Quản trị</w:t>
            </w:r>
          </w:p>
        </w:tc>
        <w:tc>
          <w:tcPr>
            <w:tcW w:w="3286" w:type="dxa"/>
          </w:tcPr>
          <w:p w14:paraId="6CECC866">
            <w:r>
              <w:t>Kho tri thức, câu hỏi, thời kỳ, kiểm duyệt AI</w:t>
            </w:r>
          </w:p>
        </w:tc>
        <w:tc>
          <w:tcPr>
            <w:tcW w:w="3286" w:type="dxa"/>
          </w:tcPr>
          <w:p w14:paraId="4763127A">
            <w:r>
              <w:t>Bắt buộc cho vận hành</w:t>
            </w:r>
          </w:p>
        </w:tc>
      </w:tr>
    </w:tbl>
    <w:p w14:paraId="51FF900D">
      <w:pPr>
        <w:pStyle w:val="2"/>
      </w:pPr>
      <w:r>
        <w:t>17. DỮ LIỆU TỐI THIỂU CẦN THIẾT KẾ</w:t>
      </w:r>
    </w:p>
    <w:p w14:paraId="464C1DC3">
      <w:pPr>
        <w:pStyle w:val="23"/>
        <w:spacing w:after="60"/>
      </w:pPr>
      <w:r>
        <w:rPr>
          <w:rFonts w:ascii="Times New Roman" w:hAnsi="Times New Roman"/>
          <w:sz w:val="24"/>
        </w:rPr>
        <w:t>User: tài khoản, nhân vật, XP, level, HP, streak, thành tích.</w:t>
      </w:r>
    </w:p>
    <w:p w14:paraId="2971CB8E">
      <w:pPr>
        <w:pStyle w:val="23"/>
        <w:spacing w:after="60"/>
      </w:pPr>
      <w:r>
        <w:rPr>
          <w:rFonts w:ascii="Times New Roman" w:hAnsi="Times New Roman"/>
          <w:sz w:val="24"/>
        </w:rPr>
        <w:t>Era/World: tòa thành, chương, điều kiện mở khóa, asset.</w:t>
      </w:r>
    </w:p>
    <w:p w14:paraId="79760079">
      <w:pPr>
        <w:pStyle w:val="23"/>
        <w:spacing w:after="60"/>
      </w:pPr>
      <w:r>
        <w:rPr>
          <w:rFonts w:ascii="Times New Roman" w:hAnsi="Times New Roman"/>
          <w:sz w:val="24"/>
        </w:rPr>
        <w:t>HistoricalEntity: nhân vật, sự kiện, địa danh, hiện vật, quan hệ.</w:t>
      </w:r>
    </w:p>
    <w:p w14:paraId="2FDF5BE4">
      <w:pPr>
        <w:pStyle w:val="23"/>
        <w:spacing w:after="60"/>
      </w:pPr>
      <w:r>
        <w:rPr>
          <w:rFonts w:ascii="Times New Roman" w:hAnsi="Times New Roman"/>
          <w:sz w:val="24"/>
        </w:rPr>
        <w:t>KnowledgeDocument: nội dung, nguồn, tag, thời kỳ, độ khó, trạng thái kiểm duyệt.</w:t>
      </w:r>
    </w:p>
    <w:p w14:paraId="67943780">
      <w:pPr>
        <w:pStyle w:val="23"/>
        <w:spacing w:after="60"/>
      </w:pPr>
      <w:r>
        <w:rPr>
          <w:rFonts w:ascii="Times New Roman" w:hAnsi="Times New Roman"/>
          <w:sz w:val="24"/>
        </w:rPr>
        <w:t>Question: loại câu, đáp án/rubric, chủ đề, độ khó, nguồn, trạng thái.</w:t>
      </w:r>
    </w:p>
    <w:p w14:paraId="4B0A1A9F">
      <w:pPr>
        <w:pStyle w:val="23"/>
        <w:spacing w:after="60"/>
      </w:pPr>
      <w:r>
        <w:rPr>
          <w:rFonts w:ascii="Times New Roman" w:hAnsi="Times New Roman"/>
          <w:sz w:val="24"/>
        </w:rPr>
        <w:t>Mission: điều kiện, tài liệu bắt buộc, phần thưởng, thời hạn.</w:t>
      </w:r>
    </w:p>
    <w:p w14:paraId="27AA88FF">
      <w:pPr>
        <w:pStyle w:val="23"/>
        <w:spacing w:after="60"/>
      </w:pPr>
      <w:r>
        <w:rPr>
          <w:rFonts w:ascii="Times New Roman" w:hAnsi="Times New Roman"/>
          <w:sz w:val="24"/>
        </w:rPr>
        <w:t>Battle/Boss: HP, bộ câu hỏi, quy tắc sát thương, đội, đóng góp.</w:t>
      </w:r>
    </w:p>
    <w:p w14:paraId="6C7B27F9">
      <w:pPr>
        <w:pStyle w:val="23"/>
        <w:spacing w:after="60"/>
      </w:pPr>
      <w:r>
        <w:rPr>
          <w:rFonts w:ascii="Times New Roman" w:hAnsi="Times New Roman"/>
          <w:sz w:val="24"/>
        </w:rPr>
        <w:t>LearningEvent: câu trả lời, đúng/sai, thời gian, hint, chủ đề, mức độ.</w:t>
      </w:r>
    </w:p>
    <w:p w14:paraId="4E30DB94">
      <w:pPr>
        <w:pStyle w:val="23"/>
        <w:spacing w:after="60"/>
      </w:pPr>
      <w:r>
        <w:rPr>
          <w:rFonts w:ascii="Times New Roman" w:hAnsi="Times New Roman"/>
          <w:sz w:val="24"/>
        </w:rPr>
        <w:t>AIProfile: điểm năng lực theo nhóm, khuyến nghị, lịch sử cập nhật.</w:t>
      </w:r>
    </w:p>
    <w:p w14:paraId="7636D9B3">
      <w:pPr>
        <w:pStyle w:val="23"/>
        <w:spacing w:after="60"/>
      </w:pPr>
      <w:r>
        <w:rPr>
          <w:rFonts w:ascii="Times New Roman" w:hAnsi="Times New Roman"/>
          <w:sz w:val="24"/>
        </w:rPr>
        <w:t>Reward/Inventory: vật phẩm, huy hiệu, trang phục, điều kiện sở hữu.</w:t>
      </w:r>
    </w:p>
    <w:p w14:paraId="633B7D56">
      <w:pPr>
        <w:pStyle w:val="2"/>
      </w:pPr>
      <w:r>
        <w:t>18. YÊU CẦU AN TOÀN VÀ ĐỘ CHÍNH XÁC</w:t>
      </w:r>
    </w:p>
    <w:p w14:paraId="6A3917AD">
      <w:pPr>
        <w:pStyle w:val="23"/>
        <w:spacing w:after="60"/>
      </w:pPr>
      <w:r>
        <w:rPr>
          <w:rFonts w:ascii="Times New Roman" w:hAnsi="Times New Roman"/>
          <w:sz w:val="24"/>
        </w:rPr>
        <w:t>Nội dung lịch sử cần quy trình kiểm duyệt trước khi phát hành.</w:t>
      </w:r>
    </w:p>
    <w:p w14:paraId="495D4855">
      <w:pPr>
        <w:pStyle w:val="23"/>
        <w:spacing w:after="60"/>
      </w:pPr>
      <w:r>
        <w:rPr>
          <w:rFonts w:ascii="Times New Roman" w:hAnsi="Times New Roman"/>
          <w:sz w:val="24"/>
        </w:rPr>
        <w:t>AI phải dựa trên kho tri thức đã phê duyệt cho các câu trả lời lịch sử.</w:t>
      </w:r>
    </w:p>
    <w:p w14:paraId="24A2B60E">
      <w:pPr>
        <w:pStyle w:val="23"/>
        <w:spacing w:after="60"/>
      </w:pPr>
      <w:r>
        <w:rPr>
          <w:rFonts w:ascii="Times New Roman" w:hAnsi="Times New Roman"/>
          <w:sz w:val="24"/>
        </w:rPr>
        <w:t>Câu trả lời AI không chắc chắn phải thể hiện mức độ không chắc chắn; không bịa nguồn.</w:t>
      </w:r>
    </w:p>
    <w:p w14:paraId="45366675">
      <w:pPr>
        <w:pStyle w:val="23"/>
        <w:spacing w:after="60"/>
      </w:pPr>
      <w:r>
        <w:rPr>
          <w:rFonts w:ascii="Times New Roman" w:hAnsi="Times New Roman"/>
          <w:sz w:val="24"/>
        </w:rPr>
        <w:t>Nội dung giả lập/alternate scenario phải ghi rõ là giả định.</w:t>
      </w:r>
    </w:p>
    <w:p w14:paraId="0B489C17">
      <w:pPr>
        <w:pStyle w:val="23"/>
        <w:spacing w:after="60"/>
      </w:pPr>
      <w:r>
        <w:rPr>
          <w:rFonts w:ascii="Times New Roman" w:hAnsi="Times New Roman"/>
          <w:sz w:val="24"/>
        </w:rPr>
        <w:t>Chat học sinh cần lọc nội dung, báo cáo và quyền quản trị.</w:t>
      </w:r>
    </w:p>
    <w:p w14:paraId="1B4CEF64">
      <w:pPr>
        <w:pStyle w:val="23"/>
        <w:spacing w:after="60"/>
      </w:pPr>
      <w:r>
        <w:rPr>
          <w:rFonts w:ascii="Times New Roman" w:hAnsi="Times New Roman"/>
          <w:sz w:val="24"/>
        </w:rPr>
        <w:t>Thu thập dữ liệu học tập ở mức tối thiểu cần thiết; phân quyền tài khoản rõ ràng.</w:t>
      </w:r>
    </w:p>
    <w:p w14:paraId="0AD2CE46">
      <w:pPr>
        <w:pStyle w:val="23"/>
        <w:spacing w:after="60"/>
      </w:pPr>
      <w:r>
        <w:rPr>
          <w:rFonts w:ascii="Times New Roman" w:hAnsi="Times New Roman"/>
          <w:sz w:val="24"/>
        </w:rPr>
        <w:t>Có nhật ký các thay đổi kho tri thức và câu hỏi AI để phục vụ kiểm thử.</w:t>
      </w:r>
    </w:p>
    <w:p w14:paraId="53BF0592">
      <w:pPr>
        <w:pStyle w:val="2"/>
      </w:pPr>
      <w:r>
        <w:t>19. PHẠM VI MVP ĐỀ XUẤT CHO BẢN DỰ THI</w:t>
      </w:r>
    </w:p>
    <w:p w14:paraId="1046B02A">
      <w:r>
        <w:rPr>
          <w:rFonts w:ascii="Times New Roman" w:hAnsi="Times New Roman"/>
          <w:b w:val="0"/>
          <w:i w:val="0"/>
          <w:sz w:val="24"/>
        </w:rPr>
        <w:t>Không nên phát triển đầy đủ 12 tòa thành ngay. MVP cần chứng minh trọn vẹn vòng lặp game và AI.</w:t>
      </w:r>
    </w:p>
    <w:p w14:paraId="6087B2F2">
      <w:pPr>
        <w:pStyle w:val="23"/>
        <w:spacing w:after="60"/>
      </w:pPr>
      <w:r>
        <w:rPr>
          <w:rFonts w:ascii="Times New Roman" w:hAnsi="Times New Roman"/>
          <w:sz w:val="24"/>
        </w:rPr>
        <w:t>Bản đồ hiển thị đủ 12 tòa thành; chỉ 3–4 thành đầu hoạt động, các thành còn lại khóa.</w:t>
      </w:r>
    </w:p>
    <w:p w14:paraId="34FD488D">
      <w:pPr>
        <w:pStyle w:val="23"/>
        <w:spacing w:after="60"/>
      </w:pPr>
      <w:r>
        <w:rPr>
          <w:rFonts w:ascii="Times New Roman" w:hAnsi="Times New Roman"/>
          <w:sz w:val="24"/>
        </w:rPr>
        <w:t>Làm hoàn chỉnh nhất chương mẫu Bạch Đằng 938.</w:t>
      </w:r>
    </w:p>
    <w:p w14:paraId="18F49165">
      <w:pPr>
        <w:pStyle w:val="23"/>
        <w:spacing w:after="60"/>
      </w:pPr>
      <w:r>
        <w:rPr>
          <w:rFonts w:ascii="Times New Roman" w:hAnsi="Times New Roman"/>
          <w:sz w:val="24"/>
        </w:rPr>
        <w:t>6 nhân vật người chơi ở mức concept/3D tối ưu; có thể giới hạn animation.</w:t>
      </w:r>
    </w:p>
    <w:p w14:paraId="6F315837">
      <w:pPr>
        <w:pStyle w:val="23"/>
        <w:spacing w:after="60"/>
      </w:pPr>
      <w:r>
        <w:rPr>
          <w:rFonts w:ascii="Times New Roman" w:hAnsi="Times New Roman"/>
          <w:sz w:val="24"/>
        </w:rPr>
        <w:t>Ngô Quyền là NPC lịch sử AI tiêu biểu.</w:t>
      </w:r>
    </w:p>
    <w:p w14:paraId="476AB51B">
      <w:pPr>
        <w:pStyle w:val="23"/>
        <w:spacing w:after="60"/>
      </w:pPr>
      <w:r>
        <w:rPr>
          <w:rFonts w:ascii="Times New Roman" w:hAnsi="Times New Roman"/>
          <w:sz w:val="24"/>
        </w:rPr>
        <w:t>Kho tri thức Bạch Đằng 938 được kiểm duyệt.</w:t>
      </w:r>
    </w:p>
    <w:p w14:paraId="21BD86E5">
      <w:pPr>
        <w:pStyle w:val="23"/>
        <w:spacing w:after="60"/>
      </w:pPr>
      <w:r>
        <w:rPr>
          <w:rFonts w:ascii="Times New Roman" w:hAnsi="Times New Roman"/>
          <w:sz w:val="24"/>
        </w:rPr>
        <w:t>10 câu điểm danh/ngày + nhiệm vụ cá nhân hóa.</w:t>
      </w:r>
    </w:p>
    <w:p w14:paraId="74B59AF5">
      <w:pPr>
        <w:pStyle w:val="23"/>
        <w:spacing w:after="60"/>
      </w:pPr>
      <w:r>
        <w:rPr>
          <w:rFonts w:ascii="Times New Roman" w:hAnsi="Times New Roman"/>
          <w:sz w:val="24"/>
        </w:rPr>
        <w:t>Ít nhất 4 loại câu hỏi: trắc nghiệm, sắp xếp, ghép, câu mở AI chấm.</w:t>
      </w:r>
    </w:p>
    <w:p w14:paraId="1422EAEE">
      <w:pPr>
        <w:pStyle w:val="23"/>
        <w:spacing w:after="60"/>
      </w:pPr>
      <w:r>
        <w:rPr>
          <w:rFonts w:ascii="Times New Roman" w:hAnsi="Times New Roman"/>
          <w:sz w:val="24"/>
        </w:rPr>
        <w:t>Boss cá nhân và một Boss tổ đội mẫu.</w:t>
      </w:r>
    </w:p>
    <w:p w14:paraId="295A8608">
      <w:pPr>
        <w:pStyle w:val="23"/>
        <w:spacing w:after="60"/>
      </w:pPr>
      <w:r>
        <w:rPr>
          <w:rFonts w:ascii="Times New Roman" w:hAnsi="Times New Roman"/>
          <w:sz w:val="24"/>
        </w:rPr>
        <w:t>Cơ chế HP – trọng thương – hồi phục bằng học tập.</w:t>
      </w:r>
    </w:p>
    <w:p w14:paraId="3A5399C3">
      <w:pPr>
        <w:pStyle w:val="23"/>
        <w:spacing w:after="60"/>
      </w:pPr>
      <w:r>
        <w:rPr>
          <w:rFonts w:ascii="Times New Roman" w:hAnsi="Times New Roman"/>
          <w:sz w:val="24"/>
        </w:rPr>
        <w:t>Sử Việt AI: hỏi đáp, gợi ý, giải thích, đề xuất nhiệm vụ.</w:t>
      </w:r>
    </w:p>
    <w:p w14:paraId="57CE73AA">
      <w:pPr>
        <w:pStyle w:val="23"/>
        <w:spacing w:after="60"/>
      </w:pPr>
      <w:r>
        <w:rPr>
          <w:rFonts w:ascii="Times New Roman" w:hAnsi="Times New Roman"/>
          <w:sz w:val="24"/>
        </w:rPr>
        <w:t>Hồ sơ năng lực AI và biểu đồ tiến bộ.</w:t>
      </w:r>
    </w:p>
    <w:p w14:paraId="3617E147">
      <w:pPr>
        <w:pStyle w:val="23"/>
        <w:spacing w:after="60"/>
      </w:pPr>
      <w:r>
        <w:rPr>
          <w:rFonts w:ascii="Times New Roman" w:hAnsi="Times New Roman"/>
          <w:sz w:val="24"/>
        </w:rPr>
        <w:t>Trang quản trị tối thiểu để nhập/duyệt tài liệu và câu hỏi.</w:t>
      </w:r>
    </w:p>
    <w:p w14:paraId="44FD3043">
      <w:pPr>
        <w:pStyle w:val="2"/>
      </w:pPr>
      <w:r>
        <w:t>20. CHƯƠNG MẪU: BẠCH ĐẰNG 938</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5"/>
        <w:gridCol w:w="2465"/>
        <w:gridCol w:w="2465"/>
        <w:gridCol w:w="2465"/>
      </w:tblGrid>
      <w:tr w14:paraId="0FF2B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shd w:val="clear" w:color="auto" w:fill="1F4E78"/>
          </w:tcPr>
          <w:p w14:paraId="233FA00B">
            <w:r>
              <w:rPr>
                <w:b/>
                <w:color w:val="FFFFFF"/>
              </w:rPr>
              <w:t>Bước</w:t>
            </w:r>
          </w:p>
        </w:tc>
        <w:tc>
          <w:tcPr>
            <w:tcW w:w="2465" w:type="dxa"/>
            <w:shd w:val="clear" w:color="auto" w:fill="1F4E78"/>
          </w:tcPr>
          <w:p w14:paraId="1C40557D">
            <w:r>
              <w:rPr>
                <w:b/>
                <w:color w:val="FFFFFF"/>
              </w:rPr>
              <w:t>Nội dung</w:t>
            </w:r>
          </w:p>
        </w:tc>
        <w:tc>
          <w:tcPr>
            <w:tcW w:w="2465" w:type="dxa"/>
            <w:shd w:val="clear" w:color="auto" w:fill="1F4E78"/>
          </w:tcPr>
          <w:p w14:paraId="4E8B26DE">
            <w:r>
              <w:rPr>
                <w:b/>
                <w:color w:val="FFFFFF"/>
              </w:rPr>
              <w:t>AI tham gia</w:t>
            </w:r>
          </w:p>
        </w:tc>
        <w:tc>
          <w:tcPr>
            <w:tcW w:w="2465" w:type="dxa"/>
            <w:shd w:val="clear" w:color="auto" w:fill="1F4E78"/>
          </w:tcPr>
          <w:p w14:paraId="04FEA208">
            <w:r>
              <w:rPr>
                <w:b/>
                <w:color w:val="FFFFFF"/>
              </w:rPr>
              <w:t>Kết quả</w:t>
            </w:r>
          </w:p>
        </w:tc>
      </w:tr>
      <w:tr w14:paraId="40AD7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Pr>
          <w:p w14:paraId="77E9C013">
            <w:r>
              <w:t>1</w:t>
            </w:r>
          </w:p>
        </w:tc>
        <w:tc>
          <w:tcPr>
            <w:tcW w:w="2465" w:type="dxa"/>
          </w:tcPr>
          <w:p w14:paraId="07ACD043">
            <w:r>
              <w:t>Mở tòa Bạch Đằng, xem bối cảnh</w:t>
            </w:r>
          </w:p>
        </w:tc>
        <w:tc>
          <w:tcPr>
            <w:tcW w:w="2465" w:type="dxa"/>
          </w:tcPr>
          <w:p w14:paraId="25D5EACD">
            <w:r>
              <w:t>AI giới thiệu theo trình độ</w:t>
            </w:r>
          </w:p>
        </w:tc>
        <w:tc>
          <w:tcPr>
            <w:tcW w:w="2465" w:type="dxa"/>
          </w:tcPr>
          <w:p w14:paraId="6526403D">
            <w:r>
              <w:t>Nhận nhiệm vụ</w:t>
            </w:r>
          </w:p>
        </w:tc>
      </w:tr>
      <w:tr w14:paraId="3DB1F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Pr>
          <w:p w14:paraId="60EBF3D4">
            <w:r>
              <w:t>2</w:t>
            </w:r>
          </w:p>
        </w:tc>
        <w:tc>
          <w:tcPr>
            <w:tcW w:w="2465" w:type="dxa"/>
          </w:tcPr>
          <w:p w14:paraId="1E8C5F2C">
            <w:r>
              <w:t>Gặp Ngô Quyền</w:t>
            </w:r>
          </w:p>
        </w:tc>
        <w:tc>
          <w:tcPr>
            <w:tcW w:w="2465" w:type="dxa"/>
          </w:tcPr>
          <w:p w14:paraId="5F5F3DE0">
            <w:r>
              <w:t>NPC AI hội thoại giới hạn</w:t>
            </w:r>
          </w:p>
        </w:tc>
        <w:tc>
          <w:tcPr>
            <w:tcW w:w="2465" w:type="dxa"/>
          </w:tcPr>
          <w:p w14:paraId="0B8912ED">
            <w:r>
              <w:t>Hiểu bối cảnh</w:t>
            </w:r>
          </w:p>
        </w:tc>
      </w:tr>
      <w:tr w14:paraId="4D569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Pr>
          <w:p w14:paraId="6ECB8259">
            <w:r>
              <w:t>3</w:t>
            </w:r>
          </w:p>
        </w:tc>
        <w:tc>
          <w:tcPr>
            <w:tcW w:w="2465" w:type="dxa"/>
          </w:tcPr>
          <w:p w14:paraId="6A8103B3">
            <w:r>
              <w:t>Đọc tài liệu thủy triều/bãi cọc</w:t>
            </w:r>
          </w:p>
        </w:tc>
        <w:tc>
          <w:tcPr>
            <w:tcW w:w="2465" w:type="dxa"/>
          </w:tcPr>
          <w:p w14:paraId="39047696">
            <w:r>
              <w:t>AI theo dõi tài liệu cần học</w:t>
            </w:r>
          </w:p>
        </w:tc>
        <w:tc>
          <w:tcPr>
            <w:tcW w:w="2465" w:type="dxa"/>
          </w:tcPr>
          <w:p w14:paraId="676E1940">
            <w:r>
              <w:t>Mở thử thách</w:t>
            </w:r>
          </w:p>
        </w:tc>
      </w:tr>
      <w:tr w14:paraId="3B1CD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Pr>
          <w:p w14:paraId="18913CC9">
            <w:r>
              <w:t>4</w:t>
            </w:r>
          </w:p>
        </w:tc>
        <w:tc>
          <w:tcPr>
            <w:tcW w:w="2465" w:type="dxa"/>
          </w:tcPr>
          <w:p w14:paraId="0588CCDD">
            <w:r>
              <w:t>Làm 5–10 nhiệm vụ</w:t>
            </w:r>
          </w:p>
        </w:tc>
        <w:tc>
          <w:tcPr>
            <w:tcW w:w="2465" w:type="dxa"/>
          </w:tcPr>
          <w:p w14:paraId="36656179">
            <w:r>
              <w:t>AI chọn độ khó và gợi ý</w:t>
            </w:r>
          </w:p>
        </w:tc>
        <w:tc>
          <w:tcPr>
            <w:tcW w:w="2465" w:type="dxa"/>
          </w:tcPr>
          <w:p w14:paraId="257660FD">
            <w:r>
              <w:t>Nhận XP/vật phẩm</w:t>
            </w:r>
          </w:p>
        </w:tc>
      </w:tr>
      <w:tr w14:paraId="66EB6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Pr>
          <w:p w14:paraId="6477644B">
            <w:r>
              <w:t>5</w:t>
            </w:r>
          </w:p>
        </w:tc>
        <w:tc>
          <w:tcPr>
            <w:tcW w:w="2465" w:type="dxa"/>
          </w:tcPr>
          <w:p w14:paraId="52FABA01">
            <w:r>
              <w:t>Tình huống “Nếu bạn là vị tướng”</w:t>
            </w:r>
          </w:p>
        </w:tc>
        <w:tc>
          <w:tcPr>
            <w:tcW w:w="2465" w:type="dxa"/>
          </w:tcPr>
          <w:p w14:paraId="6E32497C">
            <w:r>
              <w:t>AI chấm câu trả lời mở</w:t>
            </w:r>
          </w:p>
        </w:tc>
        <w:tc>
          <w:tcPr>
            <w:tcW w:w="2465" w:type="dxa"/>
          </w:tcPr>
          <w:p w14:paraId="7544A738">
            <w:r>
              <w:t>Điểm tư duy chiến lược</w:t>
            </w:r>
          </w:p>
        </w:tc>
      </w:tr>
      <w:tr w14:paraId="3C7B4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Pr>
          <w:p w14:paraId="43E66A24">
            <w:r>
              <w:t>6</w:t>
            </w:r>
          </w:p>
        </w:tc>
        <w:tc>
          <w:tcPr>
            <w:tcW w:w="2465" w:type="dxa"/>
          </w:tcPr>
          <w:p w14:paraId="4A33E54A">
            <w:r>
              <w:t>Boss Bạch Đằng</w:t>
            </w:r>
          </w:p>
        </w:tc>
        <w:tc>
          <w:tcPr>
            <w:tcW w:w="2465" w:type="dxa"/>
          </w:tcPr>
          <w:p w14:paraId="2E87F34F">
            <w:r>
              <w:t>AI chọn câu, cân bằng độ khó</w:t>
            </w:r>
          </w:p>
        </w:tc>
        <w:tc>
          <w:tcPr>
            <w:tcW w:w="2465" w:type="dxa"/>
          </w:tcPr>
          <w:p w14:paraId="2683A6D4">
            <w:r>
              <w:t>Sát thương/HP</w:t>
            </w:r>
          </w:p>
        </w:tc>
      </w:tr>
      <w:tr w14:paraId="24D7E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Pr>
          <w:p w14:paraId="4EAB4E03">
            <w:r>
              <w:t>7</w:t>
            </w:r>
          </w:p>
        </w:tc>
        <w:tc>
          <w:tcPr>
            <w:tcW w:w="2465" w:type="dxa"/>
          </w:tcPr>
          <w:p w14:paraId="4AB950CC">
            <w:r>
              <w:t>Nếu trọng thương</w:t>
            </w:r>
          </w:p>
        </w:tc>
        <w:tc>
          <w:tcPr>
            <w:tcW w:w="2465" w:type="dxa"/>
          </w:tcPr>
          <w:p w14:paraId="5F94D8E1">
            <w:r>
              <w:t>AI tạo nhiệm vụ ôn phần sai</w:t>
            </w:r>
          </w:p>
        </w:tc>
        <w:tc>
          <w:tcPr>
            <w:tcW w:w="2465" w:type="dxa"/>
          </w:tcPr>
          <w:p w14:paraId="34F82382">
            <w:r>
              <w:t>Hồi HP</w:t>
            </w:r>
          </w:p>
        </w:tc>
      </w:tr>
      <w:tr w14:paraId="1EE87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Pr>
          <w:p w14:paraId="405D47AF">
            <w:r>
              <w:t>8</w:t>
            </w:r>
          </w:p>
        </w:tc>
        <w:tc>
          <w:tcPr>
            <w:tcW w:w="2465" w:type="dxa"/>
          </w:tcPr>
          <w:p w14:paraId="556D8AD8">
            <w:r>
              <w:t>Chiến thắng</w:t>
            </w:r>
          </w:p>
        </w:tc>
        <w:tc>
          <w:tcPr>
            <w:tcW w:w="2465" w:type="dxa"/>
          </w:tcPr>
          <w:p w14:paraId="531F0FD1">
            <w:r>
              <w:t>AI tổng hợp kết quả</w:t>
            </w:r>
          </w:p>
        </w:tc>
        <w:tc>
          <w:tcPr>
            <w:tcW w:w="2465" w:type="dxa"/>
          </w:tcPr>
          <w:p w14:paraId="7F1C8245">
            <w:r>
              <w:t>Huy hiệu Phá quân Nam Hán</w:t>
            </w:r>
          </w:p>
        </w:tc>
      </w:tr>
      <w:tr w14:paraId="024C1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5" w:type="dxa"/>
          </w:tcPr>
          <w:p w14:paraId="35747F1E">
            <w:r>
              <w:t>9</w:t>
            </w:r>
          </w:p>
        </w:tc>
        <w:tc>
          <w:tcPr>
            <w:tcW w:w="2465" w:type="dxa"/>
          </w:tcPr>
          <w:p w14:paraId="6471C0E9">
            <w:r>
              <w:t>Sau trận</w:t>
            </w:r>
          </w:p>
        </w:tc>
        <w:tc>
          <w:tcPr>
            <w:tcW w:w="2465" w:type="dxa"/>
          </w:tcPr>
          <w:p w14:paraId="1D85CB1D">
            <w:r>
              <w:t>AI cập nhật hồ sơ năng lực</w:t>
            </w:r>
          </w:p>
        </w:tc>
        <w:tc>
          <w:tcPr>
            <w:tcW w:w="2465" w:type="dxa"/>
          </w:tcPr>
          <w:p w14:paraId="243CEA43">
            <w:r>
              <w:t>Mở Hoa Lư khi đủ điều kiện</w:t>
            </w:r>
          </w:p>
        </w:tc>
      </w:tr>
    </w:tbl>
    <w:p w14:paraId="30CD94A2">
      <w:pPr>
        <w:pStyle w:val="2"/>
        <w:rPr>
          <w:rFonts w:hint="default"/>
          <w:lang w:val="en-US"/>
        </w:rPr>
      </w:pPr>
      <w:r>
        <w:t xml:space="preserve">21. TIÊU CHÍ </w:t>
      </w:r>
      <w:r>
        <w:rPr>
          <w:rFonts w:hint="default"/>
          <w:lang w:val="en-US"/>
        </w:rPr>
        <w:t>LẬP TRÌNH</w:t>
      </w:r>
    </w:p>
    <w:p w14:paraId="53AD180D">
      <w:pPr>
        <w:pStyle w:val="23"/>
        <w:spacing w:after="60"/>
      </w:pPr>
      <w:r>
        <w:rPr>
          <w:rFonts w:ascii="Times New Roman" w:hAnsi="Times New Roman"/>
          <w:sz w:val="24"/>
        </w:rPr>
        <w:t>Luồng đăng nhập → chọn nhân vật → bản đồ → tòa thành → nhiệm vụ → Boss → phần thưởng hoạt động xuyên suốt.</w:t>
      </w:r>
    </w:p>
    <w:p w14:paraId="60D96A6A">
      <w:pPr>
        <w:pStyle w:val="23"/>
        <w:spacing w:after="60"/>
      </w:pPr>
      <w:r>
        <w:rPr>
          <w:rFonts w:ascii="Times New Roman" w:hAnsi="Times New Roman"/>
          <w:sz w:val="24"/>
        </w:rPr>
        <w:t>Trạng thái khóa/mở tòa thành được lưu chính xác.</w:t>
      </w:r>
    </w:p>
    <w:p w14:paraId="60262FF0">
      <w:pPr>
        <w:pStyle w:val="23"/>
        <w:spacing w:after="60"/>
      </w:pPr>
      <w:r>
        <w:rPr>
          <w:rFonts w:ascii="Times New Roman" w:hAnsi="Times New Roman"/>
          <w:sz w:val="24"/>
        </w:rPr>
        <w:t>AI không trả lời ngoài kho tri thức lịch sử được cấu hình ở chế độ kiểm soát.</w:t>
      </w:r>
    </w:p>
    <w:p w14:paraId="574C1CE8">
      <w:pPr>
        <w:pStyle w:val="23"/>
        <w:spacing w:after="60"/>
      </w:pPr>
      <w:r>
        <w:rPr>
          <w:rFonts w:ascii="Times New Roman" w:hAnsi="Times New Roman"/>
          <w:sz w:val="24"/>
        </w:rPr>
        <w:t>Hệ thống ghi nhận đúng/sai/thời gian/chủ đề và cập nhật hồ sơ năng lực.</w:t>
      </w:r>
    </w:p>
    <w:p w14:paraId="52C54A1D">
      <w:pPr>
        <w:pStyle w:val="23"/>
        <w:spacing w:after="60"/>
      </w:pPr>
      <w:r>
        <w:rPr>
          <w:rFonts w:ascii="Times New Roman" w:hAnsi="Times New Roman"/>
          <w:sz w:val="24"/>
        </w:rPr>
        <w:t>Câu hỏi cá nhân hóa thay đổi hợp lý khi người chơi liên tục sai một nhóm kiến thức.</w:t>
      </w:r>
    </w:p>
    <w:p w14:paraId="7FE58F64">
      <w:pPr>
        <w:pStyle w:val="23"/>
        <w:spacing w:after="60"/>
      </w:pPr>
      <w:r>
        <w:rPr>
          <w:rFonts w:ascii="Times New Roman" w:hAnsi="Times New Roman"/>
          <w:sz w:val="24"/>
        </w:rPr>
        <w:t>Cơ chế HP, trọng thương và hồi phục hoạt động đúng quy tắc.</w:t>
      </w:r>
    </w:p>
    <w:p w14:paraId="66DE29FE">
      <w:pPr>
        <w:pStyle w:val="23"/>
        <w:spacing w:after="60"/>
      </w:pPr>
      <w:r>
        <w:rPr>
          <w:rFonts w:ascii="Times New Roman" w:hAnsi="Times New Roman"/>
          <w:sz w:val="24"/>
        </w:rPr>
        <w:t>Boss tổ đội ghi nhận đóng góp riêng từng người và tổng sát thương.</w:t>
      </w:r>
    </w:p>
    <w:p w14:paraId="2AD99C75">
      <w:pPr>
        <w:pStyle w:val="23"/>
        <w:spacing w:after="60"/>
      </w:pPr>
      <w:r>
        <w:rPr>
          <w:rFonts w:ascii="Times New Roman" w:hAnsi="Times New Roman"/>
          <w:sz w:val="24"/>
        </w:rPr>
        <w:t>Admin có thể thêm/sửa/duyệt tài liệu, câu hỏi và nội dung thời kỳ mà không sửa code.</w:t>
      </w:r>
    </w:p>
    <w:p w14:paraId="769FDE58">
      <w:pPr>
        <w:pStyle w:val="23"/>
        <w:spacing w:after="60"/>
      </w:pPr>
      <w:r>
        <w:rPr>
          <w:rFonts w:ascii="Times New Roman" w:hAnsi="Times New Roman"/>
          <w:sz w:val="24"/>
        </w:rPr>
        <w:t>Giao diện chạy ổn trên desktop phổ biến; responsive ở tablet.</w:t>
      </w:r>
    </w:p>
    <w:p w14:paraId="45131B72">
      <w:pPr>
        <w:pStyle w:val="23"/>
        <w:spacing w:after="60"/>
      </w:pPr>
      <w:r>
        <w:rPr>
          <w:rFonts w:ascii="Times New Roman" w:hAnsi="Times New Roman"/>
          <w:sz w:val="24"/>
        </w:rPr>
        <w:t>Có log phục vụ demo: dữ liệu đầu vào → AI xử lý → kết quả đầu ra.</w:t>
      </w:r>
    </w:p>
    <w:p w14:paraId="4C07DA28">
      <w:pPr>
        <w:pStyle w:val="2"/>
        <w:rPr>
          <w:rFonts w:hint="default"/>
          <w:lang w:val="en-US"/>
        </w:rPr>
      </w:pPr>
      <w:r>
        <w:t xml:space="preserve">22. NHỮNG HẠNG MỤC CẦN </w:t>
      </w:r>
      <w:r>
        <w:rPr>
          <w:rFonts w:hint="default"/>
          <w:lang w:val="en-US"/>
        </w:rPr>
        <w:t>XỬ LÝ</w:t>
      </w:r>
    </w:p>
    <w:p w14:paraId="0ED5BA64">
      <w:pPr>
        <w:pStyle w:val="23"/>
        <w:spacing w:after="60"/>
      </w:pPr>
      <w:r>
        <w:rPr>
          <w:rFonts w:ascii="Times New Roman" w:hAnsi="Times New Roman"/>
          <w:sz w:val="24"/>
        </w:rPr>
        <w:t>Thiết kế UX/UI toàn bộ website.</w:t>
      </w:r>
    </w:p>
    <w:p w14:paraId="2502826B">
      <w:pPr>
        <w:pStyle w:val="23"/>
        <w:spacing w:after="60"/>
      </w:pPr>
      <w:r>
        <w:rPr>
          <w:rFonts w:ascii="Times New Roman" w:hAnsi="Times New Roman"/>
          <w:sz w:val="24"/>
        </w:rPr>
        <w:t>Thiết kế/rig/animation nhân vật 3D và NPC lịch sử.</w:t>
      </w:r>
    </w:p>
    <w:p w14:paraId="1EBC6B83">
      <w:pPr>
        <w:pStyle w:val="23"/>
        <w:spacing w:after="60"/>
      </w:pPr>
      <w:r>
        <w:rPr>
          <w:rFonts w:ascii="Times New Roman" w:hAnsi="Times New Roman"/>
          <w:sz w:val="24"/>
        </w:rPr>
        <w:t>Bản đồ 2D/2.5D/3D và asset từng thời kỳ.</w:t>
      </w:r>
    </w:p>
    <w:p w14:paraId="72776683">
      <w:pPr>
        <w:pStyle w:val="23"/>
        <w:spacing w:after="60"/>
      </w:pPr>
      <w:r>
        <w:rPr>
          <w:rFonts w:ascii="Times New Roman" w:hAnsi="Times New Roman"/>
          <w:sz w:val="24"/>
        </w:rPr>
        <w:t>Frontend web game.</w:t>
      </w:r>
    </w:p>
    <w:p w14:paraId="123BB360">
      <w:pPr>
        <w:pStyle w:val="23"/>
        <w:spacing w:after="60"/>
      </w:pPr>
      <w:r>
        <w:rPr>
          <w:rFonts w:ascii="Times New Roman" w:hAnsi="Times New Roman"/>
          <w:sz w:val="24"/>
        </w:rPr>
        <w:t>Backend, tài khoản, cơ sở dữ liệu, multiplayer/realtime.</w:t>
      </w:r>
    </w:p>
    <w:p w14:paraId="2B328F3F">
      <w:pPr>
        <w:pStyle w:val="23"/>
        <w:spacing w:after="60"/>
      </w:pPr>
      <w:r>
        <w:rPr>
          <w:rFonts w:ascii="Times New Roman" w:hAnsi="Times New Roman"/>
          <w:sz w:val="24"/>
        </w:rPr>
        <w:t>AI/RAG/kho tri thức, chấm câu mở và cá nhân hóa.</w:t>
      </w:r>
    </w:p>
    <w:p w14:paraId="3092C6B2">
      <w:pPr>
        <w:pStyle w:val="23"/>
        <w:spacing w:after="60"/>
      </w:pPr>
      <w:r>
        <w:rPr>
          <w:rFonts w:ascii="Times New Roman" w:hAnsi="Times New Roman"/>
          <w:sz w:val="24"/>
        </w:rPr>
        <w:t>CMS/Admin quản trị nội dung.</w:t>
      </w:r>
    </w:p>
    <w:p w14:paraId="540C8592">
      <w:pPr>
        <w:pStyle w:val="23"/>
        <w:spacing w:after="60"/>
      </w:pPr>
      <w:r>
        <w:rPr>
          <w:rFonts w:ascii="Times New Roman" w:hAnsi="Times New Roman"/>
          <w:sz w:val="24"/>
        </w:rPr>
        <w:t>Hệ thống chat/tổ đội/bảng xếp hạng.</w:t>
      </w:r>
    </w:p>
    <w:p w14:paraId="24C97719">
      <w:pPr>
        <w:pStyle w:val="23"/>
        <w:spacing w:after="60"/>
      </w:pPr>
      <w:r>
        <w:rPr>
          <w:rFonts w:ascii="Times New Roman" w:hAnsi="Times New Roman"/>
          <w:sz w:val="24"/>
        </w:rPr>
        <w:t>Hạ tầng triển khai, lưu trữ, giám sát và chi phí mô hình AI.</w:t>
      </w:r>
    </w:p>
    <w:p w14:paraId="564648EC">
      <w:pPr>
        <w:pStyle w:val="23"/>
        <w:spacing w:after="60"/>
      </w:pPr>
      <w:r>
        <w:rPr>
          <w:rFonts w:ascii="Times New Roman" w:hAnsi="Times New Roman"/>
          <w:sz w:val="24"/>
        </w:rPr>
        <w:t>Kiểm thử tải, bảo mật và kiểm thử nội dung lịch sử.</w:t>
      </w:r>
    </w:p>
    <w:p w14:paraId="2C1832D9">
      <w:pPr>
        <w:pStyle w:val="2"/>
      </w:pPr>
      <w:r>
        <w:t>23. CÁC QUYẾT ĐỊNH CẦN CHỐT TRƯỚC KHI LẬP TRÌNH</w:t>
      </w:r>
    </w:p>
    <w:p w14:paraId="781F93B6">
      <w:pPr>
        <w:pStyle w:val="23"/>
        <w:spacing w:after="60"/>
      </w:pPr>
      <w:r>
        <w:rPr>
          <w:rFonts w:ascii="Times New Roman" w:hAnsi="Times New Roman"/>
          <w:sz w:val="24"/>
        </w:rPr>
        <w:t>Độ tuổi/lớp học mục tiêu chính của MVP.</w:t>
      </w:r>
    </w:p>
    <w:p w14:paraId="7B0D92FA">
      <w:pPr>
        <w:pStyle w:val="23"/>
        <w:spacing w:after="60"/>
      </w:pPr>
      <w:r>
        <w:rPr>
          <w:rFonts w:ascii="Times New Roman" w:hAnsi="Times New Roman"/>
          <w:sz w:val="24"/>
        </w:rPr>
        <w:t>Danh sách chính thức 12 tòa thành và phạm vi kiến thức từng thành.</w:t>
      </w:r>
    </w:p>
    <w:p w14:paraId="0D33385F">
      <w:pPr>
        <w:pStyle w:val="23"/>
        <w:spacing w:after="60"/>
      </w:pPr>
      <w:r>
        <w:rPr>
          <w:rFonts w:ascii="Times New Roman" w:hAnsi="Times New Roman"/>
          <w:sz w:val="24"/>
        </w:rPr>
        <w:t>Nguồn tài liệu lịch sử được phép đưa vào kho tri thức.</w:t>
      </w:r>
    </w:p>
    <w:p w14:paraId="10CC1389">
      <w:pPr>
        <w:pStyle w:val="23"/>
        <w:spacing w:after="60"/>
      </w:pPr>
      <w:r>
        <w:rPr>
          <w:rFonts w:ascii="Times New Roman" w:hAnsi="Times New Roman"/>
          <w:sz w:val="24"/>
        </w:rPr>
        <w:t>Phong cách đồ họa: 2D, 2.5D hay 3D; mức độ animation.</w:t>
      </w:r>
    </w:p>
    <w:p w14:paraId="136DF0AB">
      <w:pPr>
        <w:pStyle w:val="23"/>
        <w:spacing w:after="60"/>
      </w:pPr>
      <w:r>
        <w:rPr>
          <w:rFonts w:ascii="Times New Roman" w:hAnsi="Times New Roman"/>
          <w:sz w:val="24"/>
        </w:rPr>
        <w:t>Quy tắc XP/HP/sát thương/phần thưởng chính thức.</w:t>
      </w:r>
    </w:p>
    <w:p w14:paraId="60671F34">
      <w:pPr>
        <w:pStyle w:val="23"/>
        <w:spacing w:after="60"/>
      </w:pPr>
      <w:r>
        <w:rPr>
          <w:rFonts w:ascii="Times New Roman" w:hAnsi="Times New Roman"/>
          <w:sz w:val="24"/>
        </w:rPr>
        <w:t>Mức độ multiplayer thời gian thực trong MVP.</w:t>
      </w:r>
    </w:p>
    <w:p w14:paraId="3A30F80E">
      <w:pPr>
        <w:pStyle w:val="23"/>
        <w:spacing w:after="60"/>
      </w:pPr>
      <w:r>
        <w:rPr>
          <w:rFonts w:ascii="Times New Roman" w:hAnsi="Times New Roman"/>
          <w:sz w:val="24"/>
        </w:rPr>
        <w:t>Mô hình AI/API và ngân sách vận hành.</w:t>
      </w:r>
    </w:p>
    <w:p w14:paraId="6491824D">
      <w:pPr>
        <w:pStyle w:val="23"/>
        <w:spacing w:after="60"/>
      </w:pPr>
      <w:r>
        <w:rPr>
          <w:rFonts w:ascii="Times New Roman" w:hAnsi="Times New Roman"/>
          <w:sz w:val="24"/>
        </w:rPr>
        <w:t>Tiêu chuẩn đánh giá câu trả lời mở và người chịu trách nhiệm duyệt nội dung.</w:t>
      </w:r>
    </w:p>
    <w:p w14:paraId="04ED1FC5">
      <w:pPr>
        <w:pStyle w:val="2"/>
      </w:pPr>
      <w:r>
        <w:t>24. KẾT LUẬN ĐỊNH HƯỚNG</w:t>
      </w:r>
    </w:p>
    <w:p w14:paraId="657349BA">
      <w:pPr>
        <w:rPr>
          <w:b w:val="0"/>
          <w:bCs/>
        </w:rPr>
      </w:pPr>
      <w:r>
        <w:rPr>
          <w:rFonts w:ascii="Times New Roman" w:hAnsi="Times New Roman"/>
          <w:b w:val="0"/>
          <w:bCs/>
          <w:i w:val="0"/>
          <w:sz w:val="24"/>
        </w:rPr>
        <w:t>Dấu Ấn Đại Việt AI không được triển khai như một website trắc nghiệm có gắn chatbot. Sản phẩm cần tạo cảm giác là một game phiêu lưu lịch sử thực sự, trong đó người chơi học để tiến bộ và AI là bộ não cá nhân hóa quá trình học. Bản đồ chữ S, các tòa thành, nhân vật lịch sử đồng hành, nhiệm vụ nghiên cứu, Boss tri thức, cơ chế trọng thương – hồi phục và hồ sơ năng lực AI là các thành phần nhận diện cốt lõi cần được giữ thống nhất trong mọi giai đoạn thiết kế và phát triển.</w:t>
      </w:r>
    </w:p>
    <w:sectPr>
      <w:footerReference r:id="rId5" w:type="default"/>
      <w:pgSz w:w="12240" w:h="15840"/>
      <w:pgMar w:top="1134" w:right="1134"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Kozuka Mincho Pr6N R">
    <w:panose1 w:val="02020400000000000000"/>
    <w:charset w:val="80"/>
    <w:family w:val="auto"/>
    <w:pitch w:val="default"/>
    <w:sig w:usb0="000002D7" w:usb1="2AC71C11" w:usb2="00000012"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FB446">
    <w:pPr>
      <w:pStyle w:val="18"/>
      <w:jc w:val="center"/>
    </w:pPr>
    <w:r>
      <w:rPr>
        <w:rFonts w:ascii="Times New Roman" w:hAnsi="Times New Roman"/>
        <w:sz w:val="18"/>
      </w:rPr>
      <w:t>Dấu Ấn Đại Việt AI – Tài liệu mô tả dự án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DF7F80"/>
    <w:rsid w:val="79161B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3855"/>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3855"/>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3855"/>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3855"/>
      <w:spacing w:val="5"/>
      <w:kern w:val="28"/>
      <w:sz w:val="4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3710</Words>
  <Characters>13340</Characters>
  <Lines>0</Lines>
  <Paragraphs>0</Paragraphs>
  <TotalTime>5</TotalTime>
  <ScaleCrop>false</ScaleCrop>
  <LinksUpToDate>false</LinksUpToDate>
  <CharactersWithSpaces>16677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Trâm Lưu Ngọc</cp:lastModifiedBy>
  <dcterms:modified xsi:type="dcterms:W3CDTF">2026-09-02T22:01:38Z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eyJoZGlkIjoiNGI4ZmEzYWRlMDA1M2UyYzUyNTE2NGNiNzE1NmMxZTIiLCJ1c2VySWQiOiIxMzc0NDA0NTAzMjA4In0=</vt:lpwstr>
  </property>
  <property fmtid="{D5CDD505-2E9C-101B-9397-08002B2CF9AE}" pid="3" name="KSOProductBuildVer">
    <vt:lpwstr>1033-12.1.0.28032</vt:lpwstr>
  </property>
  <property fmtid="{D5CDD505-2E9C-101B-9397-08002B2CF9AE}" pid="4" name="ICV">
    <vt:lpwstr>0F93A79C095745DC89ED0814D929BA40_12</vt:lpwstr>
  </property>
</Properties>
</file>